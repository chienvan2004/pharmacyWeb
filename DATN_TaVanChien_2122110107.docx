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B752A">
      <w:pPr>
        <w:pBdr>
          <w:top w:val="none" w:color="auto" w:sz="0" w:space="1"/>
          <w:left w:val="none" w:color="auto" w:sz="0" w:space="4"/>
          <w:bottom w:val="none" w:color="auto" w:sz="0" w:space="1"/>
          <w:right w:val="none" w:color="auto" w:sz="0" w:space="4"/>
        </w:pBdr>
        <w:spacing w:after="120"/>
        <w:jc w:val="center"/>
        <w:rPr>
          <w:rFonts w:hint="default" w:ascii="Times New Roman" w:hAnsi="Times New Roman" w:cs="Times New Roman"/>
          <w:b/>
          <w:i w:val="0"/>
          <w:iCs w:val="0"/>
          <w:sz w:val="28"/>
          <w:szCs w:val="32"/>
          <w:lang w:val="en-GB"/>
        </w:rPr>
      </w:pPr>
      <w:r>
        <w:rPr>
          <w:rFonts w:hint="default" w:ascii="Times New Roman" w:hAnsi="Times New Roman" w:cs="Times New Roman"/>
          <w:b/>
          <w:i w:val="0"/>
          <w:iCs w:val="0"/>
          <w:sz w:val="28"/>
          <w:szCs w:val="32"/>
          <w:lang w:val="en-GB"/>
        </w:rPr>
        <w:t>BỘ CÔNG THƯƠNG</w:t>
      </w:r>
    </w:p>
    <w:p w14:paraId="49A33491">
      <w:pPr>
        <w:spacing w:after="120"/>
        <w:jc w:val="center"/>
        <w:rPr>
          <w:rFonts w:hint="default" w:ascii="Times New Roman" w:hAnsi="Times New Roman" w:cs="Times New Roman"/>
          <w:b/>
          <w:i w:val="0"/>
          <w:iCs w:val="0"/>
          <w:sz w:val="28"/>
          <w:szCs w:val="32"/>
          <w:lang w:val="en-GB"/>
        </w:rPr>
      </w:pPr>
      <w:r>
        <w:rPr>
          <w:rFonts w:hint="default" w:ascii="Times New Roman" w:hAnsi="Times New Roman" w:cs="Times New Roman"/>
          <w:b/>
          <w:i w:val="0"/>
          <w:iCs w:val="0"/>
          <w:sz w:val="28"/>
          <w:szCs w:val="32"/>
          <w:lang w:val="en-GB"/>
        </w:rPr>
        <w:t>TRƯỜNG CAO ĐẲNG CÔNG THƯƠNG TP.HCM</w:t>
      </w:r>
    </w:p>
    <w:p w14:paraId="6715194C">
      <w:pPr>
        <w:spacing w:after="120"/>
        <w:jc w:val="center"/>
        <w:rPr>
          <w:rFonts w:hint="default" w:ascii="Times New Roman" w:hAnsi="Times New Roman" w:cs="Times New Roman"/>
          <w:b/>
          <w:i w:val="0"/>
          <w:iCs w:val="0"/>
          <w:sz w:val="28"/>
          <w:szCs w:val="32"/>
          <w:lang w:val="en-GB"/>
        </w:rPr>
      </w:pPr>
      <w:r>
        <w:rPr>
          <w:rFonts w:hint="default" w:ascii="Times New Roman" w:hAnsi="Times New Roman" w:cs="Times New Roman"/>
          <w:b/>
          <w:i w:val="0"/>
          <w:iCs w:val="0"/>
          <w:sz w:val="28"/>
          <w:szCs w:val="32"/>
          <w:lang w:val="en-GB"/>
        </w:rPr>
        <w:t>KHOA CÔNG NGHỆ THÔNG TIN</w:t>
      </w:r>
    </w:p>
    <w:p w14:paraId="69C0A918">
      <w:pPr>
        <w:spacing w:after="120"/>
        <w:jc w:val="center"/>
        <w:rPr>
          <w:rFonts w:hint="default" w:ascii="Times New Roman" w:hAnsi="Times New Roman" w:cs="Times New Roman"/>
          <w:b/>
          <w:i w:val="0"/>
          <w:iCs w:val="0"/>
          <w:sz w:val="28"/>
          <w:szCs w:val="32"/>
          <w:lang w:val="en-GB"/>
        </w:rPr>
      </w:pPr>
      <w:r>
        <w:rPr>
          <w:rFonts w:hint="default" w:ascii="Times New Roman" w:hAnsi="Times New Roman" w:cs="Times New Roman"/>
          <w:b/>
          <w:i w:val="0"/>
          <w:iCs w:val="0"/>
          <w:sz w:val="28"/>
          <w:szCs w:val="32"/>
          <w:lang w:val="en-GB"/>
        </w:rPr>
        <w:drawing>
          <wp:inline distT="0" distB="0" distL="0" distR="0">
            <wp:extent cx="914400" cy="914400"/>
            <wp:effectExtent l="0" t="0" r="0" b="0"/>
            <wp:docPr id="1" name="Picture 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inline>
        </w:drawing>
      </w:r>
    </w:p>
    <w:p w14:paraId="6F88AAA8">
      <w:pPr>
        <w:spacing w:after="120"/>
        <w:jc w:val="center"/>
        <w:rPr>
          <w:rFonts w:hint="default" w:ascii="Times New Roman" w:hAnsi="Times New Roman" w:cs="Times New Roman"/>
          <w:b/>
          <w:i w:val="0"/>
          <w:iCs w:val="0"/>
          <w:sz w:val="28"/>
          <w:szCs w:val="32"/>
          <w:lang w:val="en-GB"/>
        </w:rPr>
      </w:pPr>
    </w:p>
    <w:p w14:paraId="25F4427F">
      <w:pPr>
        <w:spacing w:after="120"/>
        <w:jc w:val="center"/>
        <w:rPr>
          <w:rFonts w:hint="default" w:ascii="Times New Roman" w:hAnsi="Times New Roman" w:cs="Times New Roman"/>
          <w:b/>
          <w:i w:val="0"/>
          <w:iCs w:val="0"/>
          <w:sz w:val="28"/>
          <w:szCs w:val="32"/>
          <w:lang w:val="en-GB"/>
        </w:rPr>
      </w:pPr>
    </w:p>
    <w:p w14:paraId="6A80D53D">
      <w:pPr>
        <w:jc w:val="center"/>
        <w:rPr>
          <w:rFonts w:hint="default" w:ascii="Times New Roman" w:hAnsi="Times New Roman" w:cs="Times New Roman"/>
          <w:b/>
          <w:bCs/>
          <w:i w:val="0"/>
          <w:iCs w:val="0"/>
          <w:sz w:val="36"/>
          <w:szCs w:val="36"/>
          <w:lang w:val="en-US"/>
        </w:rPr>
      </w:pPr>
      <w:bookmarkStart w:id="0" w:name="_Toc27607"/>
    </w:p>
    <w:p w14:paraId="15FB0323">
      <w:pPr>
        <w:jc w:val="center"/>
        <w:rPr>
          <w:rFonts w:hint="default" w:ascii="Times New Roman" w:hAnsi="Times New Roman" w:cs="Times New Roman"/>
          <w:b/>
          <w:bCs/>
          <w:i w:val="0"/>
          <w:iCs w:val="0"/>
          <w:sz w:val="36"/>
          <w:szCs w:val="36"/>
          <w:lang w:val="en-GB"/>
        </w:rPr>
      </w:pPr>
      <w:r>
        <w:rPr>
          <w:rFonts w:hint="default" w:cs="Times New Roman"/>
          <w:b/>
          <w:bCs/>
          <w:i w:val="0"/>
          <w:iCs w:val="0"/>
          <w:sz w:val="36"/>
          <w:szCs w:val="36"/>
          <w:lang w:val="en-US"/>
        </w:rPr>
        <w:t>ĐỒ ÁN</w:t>
      </w:r>
      <w:r>
        <w:rPr>
          <w:rFonts w:hint="default" w:ascii="Times New Roman" w:hAnsi="Times New Roman" w:cs="Times New Roman"/>
          <w:b/>
          <w:bCs/>
          <w:i w:val="0"/>
          <w:iCs w:val="0"/>
          <w:sz w:val="36"/>
          <w:szCs w:val="36"/>
          <w:lang w:val="en-GB"/>
        </w:rPr>
        <w:t xml:space="preserve"> TỐT NGHIỆP</w:t>
      </w:r>
      <w:bookmarkEnd w:id="0"/>
    </w:p>
    <w:p w14:paraId="6103328B">
      <w:pPr>
        <w:spacing w:after="120"/>
        <w:jc w:val="center"/>
        <w:rPr>
          <w:rFonts w:hint="default" w:ascii="Times New Roman" w:hAnsi="Times New Roman" w:cs="Times New Roman"/>
          <w:b/>
          <w:i w:val="0"/>
          <w:iCs w:val="0"/>
          <w:sz w:val="28"/>
          <w:szCs w:val="32"/>
          <w:lang w:val="en-GB"/>
        </w:rPr>
      </w:pPr>
    </w:p>
    <w:p w14:paraId="271E83D0">
      <w:pPr>
        <w:spacing w:after="120"/>
        <w:jc w:val="center"/>
        <w:rPr>
          <w:rFonts w:hint="default" w:ascii="Times New Roman" w:hAnsi="Times New Roman" w:cs="Times New Roman"/>
          <w:b/>
          <w:i w:val="0"/>
          <w:iCs w:val="0"/>
          <w:sz w:val="28"/>
          <w:szCs w:val="32"/>
          <w:lang w:val="en-GB"/>
        </w:rPr>
      </w:pPr>
    </w:p>
    <w:p w14:paraId="6534DF5F">
      <w:pPr>
        <w:spacing w:after="120"/>
        <w:jc w:val="center"/>
        <w:rPr>
          <w:rFonts w:hint="default" w:ascii="Times New Roman" w:hAnsi="Times New Roman" w:cs="Times New Roman"/>
          <w:b/>
          <w:i w:val="0"/>
          <w:iCs w:val="0"/>
          <w:sz w:val="28"/>
          <w:szCs w:val="32"/>
          <w:lang w:val="en-GB"/>
        </w:rPr>
      </w:pPr>
    </w:p>
    <w:p w14:paraId="3316C259">
      <w:pPr>
        <w:ind w:right="-32"/>
        <w:jc w:val="center"/>
        <w:rPr>
          <w:rFonts w:hint="default" w:ascii="Times New Roman" w:hAnsi="Times New Roman" w:cs="Times New Roman"/>
          <w:b/>
          <w:i w:val="0"/>
          <w:iCs w:val="0"/>
          <w:sz w:val="44"/>
          <w:szCs w:val="44"/>
          <w:lang w:val="en-US"/>
        </w:rPr>
      </w:pPr>
      <w:r>
        <w:rPr>
          <w:rFonts w:hint="default" w:ascii="Times New Roman" w:hAnsi="Times New Roman" w:cs="Times New Roman"/>
          <w:b/>
          <w:i w:val="0"/>
          <w:iCs w:val="0"/>
          <w:sz w:val="44"/>
          <w:szCs w:val="44"/>
        </w:rPr>
        <w:t xml:space="preserve">XÂY DỰNG WEB BÁN LẺ </w:t>
      </w:r>
      <w:r>
        <w:rPr>
          <w:rFonts w:hint="default" w:ascii="Times New Roman" w:hAnsi="Times New Roman" w:cs="Times New Roman"/>
          <w:b/>
          <w:i w:val="0"/>
          <w:iCs w:val="0"/>
          <w:sz w:val="44"/>
          <w:szCs w:val="44"/>
          <w:lang w:val="en-US"/>
        </w:rPr>
        <w:t>THUỐC</w:t>
      </w:r>
    </w:p>
    <w:p w14:paraId="64ABED0E">
      <w:pPr>
        <w:spacing w:after="120"/>
        <w:jc w:val="center"/>
        <w:rPr>
          <w:rFonts w:hint="default" w:ascii="Times New Roman" w:hAnsi="Times New Roman" w:cs="Times New Roman"/>
          <w:b/>
          <w:i w:val="0"/>
          <w:iCs w:val="0"/>
          <w:sz w:val="28"/>
          <w:szCs w:val="32"/>
          <w:lang w:val="en-GB"/>
        </w:rPr>
      </w:pPr>
    </w:p>
    <w:p w14:paraId="5EC800ED">
      <w:pPr>
        <w:spacing w:after="120"/>
        <w:jc w:val="center"/>
        <w:rPr>
          <w:rFonts w:hint="default" w:ascii="Times New Roman" w:hAnsi="Times New Roman" w:cs="Times New Roman"/>
          <w:b/>
          <w:i w:val="0"/>
          <w:iCs w:val="0"/>
          <w:sz w:val="28"/>
          <w:szCs w:val="32"/>
          <w:lang w:val="en-GB"/>
        </w:rPr>
      </w:pPr>
    </w:p>
    <w:p w14:paraId="20E505A8">
      <w:pPr>
        <w:spacing w:after="120"/>
        <w:rPr>
          <w:rFonts w:hint="default" w:ascii="Times New Roman" w:hAnsi="Times New Roman" w:cs="Times New Roman"/>
          <w:b/>
          <w:i w:val="0"/>
          <w:iCs w:val="0"/>
          <w:sz w:val="28"/>
          <w:szCs w:val="32"/>
          <w:lang w:val="en-GB"/>
        </w:rPr>
      </w:pPr>
    </w:p>
    <w:p w14:paraId="2A771659">
      <w:pPr>
        <w:spacing w:before="240"/>
        <w:ind w:left="1560" w:right="-419"/>
        <w:rPr>
          <w:rFonts w:hint="default" w:ascii="Times New Roman" w:hAnsi="Times New Roman" w:cs="Times New Roman"/>
          <w:b/>
          <w:i w:val="0"/>
          <w:iCs w:val="0"/>
          <w:sz w:val="28"/>
          <w:szCs w:val="28"/>
          <w:lang w:val="en-GB"/>
        </w:rPr>
      </w:pPr>
      <w:r>
        <w:rPr>
          <w:rFonts w:hint="default" w:ascii="Times New Roman" w:hAnsi="Times New Roman" w:cs="Times New Roman"/>
          <w:b/>
          <w:i w:val="0"/>
          <w:iCs w:val="0"/>
          <w:sz w:val="28"/>
          <w:szCs w:val="28"/>
          <w:lang w:val="en-GB"/>
        </w:rPr>
        <w:t>Giảng viên hướng dẫn:</w:t>
      </w:r>
      <w:r>
        <w:rPr>
          <w:rFonts w:hint="default" w:ascii="Times New Roman" w:hAnsi="Times New Roman" w:cs="Times New Roman"/>
          <w:b/>
          <w:i w:val="0"/>
          <w:iCs w:val="0"/>
          <w:sz w:val="28"/>
          <w:szCs w:val="28"/>
          <w:lang w:val="en-US"/>
        </w:rPr>
        <w:tab/>
      </w:r>
      <w:r>
        <w:rPr>
          <w:rFonts w:hint="default" w:ascii="Times New Roman" w:hAnsi="Times New Roman" w:cs="Times New Roman"/>
          <w:b/>
          <w:i w:val="0"/>
          <w:iCs w:val="0"/>
          <w:sz w:val="28"/>
          <w:szCs w:val="28"/>
          <w:lang w:val="en-GB"/>
        </w:rPr>
        <w:t xml:space="preserve">ThS. </w:t>
      </w:r>
      <w:r>
        <w:rPr>
          <w:rFonts w:hint="default" w:ascii="Times New Roman" w:hAnsi="Times New Roman" w:cs="Times New Roman"/>
          <w:b/>
          <w:i w:val="0"/>
          <w:iCs w:val="0"/>
          <w:sz w:val="28"/>
          <w:szCs w:val="28"/>
        </w:rPr>
        <w:t>Hồ Diên Lợi</w:t>
      </w:r>
      <w:r>
        <w:rPr>
          <w:rFonts w:hint="default" w:ascii="Times New Roman" w:hAnsi="Times New Roman" w:cs="Times New Roman"/>
          <w:b/>
          <w:i w:val="0"/>
          <w:iCs w:val="0"/>
          <w:sz w:val="28"/>
          <w:szCs w:val="28"/>
          <w:lang w:val="en-GB"/>
        </w:rPr>
        <w:t xml:space="preserve"> </w:t>
      </w:r>
    </w:p>
    <w:p w14:paraId="12231507">
      <w:pPr>
        <w:tabs>
          <w:tab w:val="left" w:pos="2970"/>
        </w:tabs>
        <w:spacing w:line="360" w:lineRule="auto"/>
        <w:ind w:left="1555" w:right="-418"/>
        <w:jc w:val="left"/>
        <w:rPr>
          <w:rFonts w:hint="default" w:ascii="Times New Roman" w:hAnsi="Times New Roman" w:cs="Times New Roman"/>
          <w:b/>
          <w:bCs/>
          <w:i w:val="0"/>
          <w:iCs w:val="0"/>
          <w:sz w:val="26"/>
          <w:szCs w:val="26"/>
        </w:rPr>
      </w:pPr>
      <w:r>
        <w:rPr>
          <w:rFonts w:hint="default" w:ascii="Times New Roman" w:hAnsi="Times New Roman" w:cs="Times New Roman"/>
          <w:b/>
          <w:i w:val="0"/>
          <w:iCs w:val="0"/>
          <w:sz w:val="28"/>
          <w:szCs w:val="28"/>
          <w:lang w:val="en-GB"/>
        </w:rPr>
        <w:t>Thực hiện:</w:t>
      </w:r>
      <w:r>
        <w:rPr>
          <w:rFonts w:hint="default" w:ascii="Times New Roman" w:hAnsi="Times New Roman" w:cs="Times New Roman"/>
          <w:b/>
          <w:i w:val="0"/>
          <w:iCs w:val="0"/>
          <w:sz w:val="28"/>
          <w:szCs w:val="28"/>
          <w:lang w:val="en-US"/>
        </w:rPr>
        <w:tab/>
      </w:r>
      <w:r>
        <w:rPr>
          <w:rFonts w:hint="default" w:ascii="Times New Roman" w:hAnsi="Times New Roman" w:cs="Times New Roman"/>
          <w:b/>
          <w:i w:val="0"/>
          <w:iCs w:val="0"/>
          <w:sz w:val="28"/>
          <w:szCs w:val="28"/>
          <w:lang w:val="en-US"/>
        </w:rPr>
        <w:tab/>
      </w:r>
      <w:r>
        <w:rPr>
          <w:rFonts w:hint="default" w:ascii="Times New Roman" w:hAnsi="Times New Roman" w:cs="Times New Roman"/>
          <w:b/>
          <w:i w:val="0"/>
          <w:iCs w:val="0"/>
          <w:sz w:val="28"/>
          <w:szCs w:val="28"/>
          <w:lang w:val="en-US"/>
        </w:rPr>
        <w:tab/>
      </w:r>
      <w:r>
        <w:rPr>
          <w:rFonts w:hint="default" w:ascii="Times New Roman" w:hAnsi="Times New Roman" w:cs="Times New Roman"/>
          <w:b/>
          <w:bCs/>
          <w:i w:val="0"/>
          <w:iCs w:val="0"/>
          <w:sz w:val="26"/>
          <w:szCs w:val="26"/>
        </w:rPr>
        <w:t>Tạ Văn Chiến</w:t>
      </w:r>
    </w:p>
    <w:p w14:paraId="22730AC5">
      <w:pPr>
        <w:tabs>
          <w:tab w:val="left" w:pos="2970"/>
        </w:tabs>
        <w:spacing w:line="360" w:lineRule="auto"/>
        <w:ind w:left="1555" w:right="-418"/>
        <w:jc w:val="left"/>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GB"/>
        </w:rPr>
        <w:tab/>
      </w:r>
      <w:r>
        <w:rPr>
          <w:rFonts w:hint="default" w:ascii="Times New Roman" w:hAnsi="Times New Roman" w:cs="Times New Roman"/>
          <w:b/>
          <w:bCs/>
          <w:i w:val="0"/>
          <w:iCs w:val="0"/>
          <w:sz w:val="26"/>
          <w:szCs w:val="26"/>
          <w:lang w:val="en-US"/>
        </w:rPr>
        <w:tab/>
      </w:r>
      <w:r>
        <w:rPr>
          <w:rFonts w:hint="default" w:ascii="Times New Roman" w:hAnsi="Times New Roman" w:cs="Times New Roman"/>
          <w:b/>
          <w:bCs/>
          <w:i w:val="0"/>
          <w:iCs w:val="0"/>
          <w:sz w:val="26"/>
          <w:szCs w:val="26"/>
          <w:lang w:val="en-US"/>
        </w:rPr>
        <w:tab/>
      </w:r>
      <w:r>
        <w:rPr>
          <w:rFonts w:hint="default" w:ascii="Times New Roman" w:hAnsi="Times New Roman" w:cs="Times New Roman"/>
          <w:b/>
          <w:bCs/>
          <w:i w:val="0"/>
          <w:iCs w:val="0"/>
          <w:sz w:val="26"/>
          <w:szCs w:val="26"/>
        </w:rPr>
        <w:t>2122110107 - CCQ2211C</w:t>
      </w:r>
    </w:p>
    <w:p w14:paraId="716766E2">
      <w:pPr>
        <w:spacing w:line="360" w:lineRule="auto"/>
        <w:ind w:right="-418"/>
        <w:rPr>
          <w:rFonts w:hint="default" w:ascii="Times New Roman" w:hAnsi="Times New Roman" w:cs="Times New Roman"/>
          <w:i w:val="0"/>
          <w:iCs w:val="0"/>
          <w:sz w:val="26"/>
          <w:szCs w:val="26"/>
        </w:rPr>
      </w:pPr>
    </w:p>
    <w:p w14:paraId="0018F1C2">
      <w:pPr>
        <w:spacing w:after="120"/>
        <w:jc w:val="center"/>
        <w:rPr>
          <w:rFonts w:hint="default" w:ascii="Times New Roman" w:hAnsi="Times New Roman" w:cs="Times New Roman"/>
          <w:b/>
          <w:i w:val="0"/>
          <w:iCs w:val="0"/>
          <w:sz w:val="28"/>
          <w:szCs w:val="32"/>
          <w:lang w:val="en-GB"/>
        </w:rPr>
      </w:pPr>
    </w:p>
    <w:p w14:paraId="23019093">
      <w:pPr>
        <w:spacing w:after="120"/>
        <w:jc w:val="center"/>
        <w:rPr>
          <w:rFonts w:hint="default" w:ascii="Times New Roman" w:hAnsi="Times New Roman" w:cs="Times New Roman"/>
          <w:b/>
          <w:i w:val="0"/>
          <w:iCs w:val="0"/>
          <w:sz w:val="28"/>
          <w:szCs w:val="32"/>
          <w:lang w:val="en-GB"/>
        </w:rPr>
      </w:pPr>
    </w:p>
    <w:p w14:paraId="0EE8E833">
      <w:pPr>
        <w:spacing w:after="120"/>
        <w:jc w:val="center"/>
        <w:rPr>
          <w:rFonts w:hint="default" w:ascii="Times New Roman" w:hAnsi="Times New Roman" w:cs="Times New Roman"/>
          <w:b/>
          <w:i w:val="0"/>
          <w:iCs w:val="0"/>
          <w:sz w:val="28"/>
          <w:szCs w:val="32"/>
          <w:lang w:val="en-GB"/>
        </w:rPr>
      </w:pPr>
    </w:p>
    <w:p w14:paraId="3031B959">
      <w:pPr>
        <w:spacing w:after="120"/>
        <w:rPr>
          <w:rFonts w:hint="default" w:ascii="Times New Roman" w:hAnsi="Times New Roman" w:cs="Times New Roman"/>
          <w:b/>
          <w:i w:val="0"/>
          <w:iCs w:val="0"/>
          <w:sz w:val="28"/>
          <w:szCs w:val="32"/>
          <w:lang w:val="en-GB"/>
        </w:rPr>
      </w:pPr>
    </w:p>
    <w:p w14:paraId="73D81CB5">
      <w:pPr>
        <w:jc w:val="center"/>
        <w:rPr>
          <w:rFonts w:hint="default" w:ascii="Times New Roman" w:hAnsi="Times New Roman" w:cs="Times New Roman"/>
          <w:i w:val="0"/>
          <w:iCs w:val="0"/>
          <w:sz w:val="28"/>
          <w:szCs w:val="28"/>
          <w:lang w:val="en-US"/>
        </w:rPr>
        <w:sectPr>
          <w:footerReference r:id="rId5" w:type="even"/>
          <w:pgSz w:w="11909" w:h="16833"/>
          <w:pgMar w:top="1138" w:right="1138" w:bottom="1138" w:left="1701" w:header="720" w:footer="720" w:gutter="0"/>
          <w:pgBorders w:display="firstPage">
            <w:top w:val="twistedLines1" w:color="auto" w:sz="31" w:space="1"/>
            <w:left w:val="twistedLines1" w:color="auto" w:sz="31" w:space="4"/>
            <w:bottom w:val="twistedLines1" w:color="auto" w:sz="31" w:space="1"/>
            <w:right w:val="twistedLines1" w:color="auto" w:sz="31" w:space="4"/>
          </w:pgBorders>
          <w:cols w:space="0" w:num="1"/>
          <w:docGrid w:linePitch="360" w:charSpace="0"/>
        </w:sectPr>
      </w:pPr>
      <w:bookmarkStart w:id="1" w:name="_Toc15872"/>
      <w:r>
        <w:rPr>
          <w:rFonts w:hint="default" w:ascii="Times New Roman" w:hAnsi="Times New Roman" w:cs="Times New Roman"/>
          <w:i w:val="0"/>
          <w:iCs w:val="0"/>
          <w:sz w:val="28"/>
          <w:szCs w:val="28"/>
          <w:lang w:val="en-GB"/>
        </w:rPr>
        <w:t>TP. Hồ Chí Minh – Tháng 0</w:t>
      </w:r>
      <w:r>
        <w:rPr>
          <w:rFonts w:hint="default" w:ascii="Times New Roman" w:hAnsi="Times New Roman" w:cs="Times New Roman"/>
          <w:i w:val="0"/>
          <w:iCs w:val="0"/>
          <w:sz w:val="28"/>
          <w:szCs w:val="28"/>
          <w:lang w:val="en-US"/>
        </w:rPr>
        <w:t>6</w:t>
      </w:r>
      <w:r>
        <w:rPr>
          <w:rFonts w:hint="default" w:ascii="Times New Roman" w:hAnsi="Times New Roman" w:cs="Times New Roman"/>
          <w:i w:val="0"/>
          <w:iCs w:val="0"/>
          <w:sz w:val="28"/>
          <w:szCs w:val="28"/>
          <w:lang w:val="en-GB"/>
        </w:rPr>
        <w:t>/202</w:t>
      </w:r>
      <w:bookmarkEnd w:id="1"/>
      <w:r>
        <w:rPr>
          <w:rFonts w:hint="default" w:ascii="Times New Roman" w:hAnsi="Times New Roman" w:cs="Times New Roman"/>
          <w:i w:val="0"/>
          <w:iCs w:val="0"/>
          <w:sz w:val="28"/>
          <w:szCs w:val="28"/>
          <w:lang w:val="en-US"/>
        </w:rPr>
        <w:t>5</w:t>
      </w:r>
    </w:p>
    <w:p w14:paraId="3470D4D7">
      <w:pPr>
        <w:spacing w:line="480" w:lineRule="auto"/>
        <w:jc w:val="center"/>
        <w:rPr>
          <w:rFonts w:hint="default" w:ascii="Times New Roman" w:hAnsi="Times New Roman" w:cs="Times New Roman"/>
          <w:b/>
          <w:bCs/>
          <w:i w:val="0"/>
          <w:iCs w:val="0"/>
          <w:sz w:val="30"/>
          <w:szCs w:val="30"/>
        </w:rPr>
      </w:pPr>
      <w:r>
        <w:rPr>
          <w:rFonts w:hint="default" w:ascii="Times New Roman" w:hAnsi="Times New Roman" w:cs="Times New Roman"/>
          <w:b/>
          <w:bCs/>
          <w:i w:val="0"/>
          <w:iCs w:val="0"/>
          <w:sz w:val="30"/>
          <w:szCs w:val="30"/>
        </w:rPr>
        <w:t>LỜI CẢM ƠN</w:t>
      </w:r>
    </w:p>
    <w:p w14:paraId="4EF44A65">
      <w:pPr>
        <w:widowControl w:val="0"/>
        <w:ind w:left="0" w:leftChars="0" w:firstLine="480" w:firstLineChars="0"/>
        <w:rPr>
          <w:rFonts w:hint="default" w:ascii="Times New Roman" w:hAnsi="Times New Roman" w:eastAsia="Segoe UI" w:cs="Times New Roman"/>
          <w:i w:val="0"/>
          <w:iCs w:val="0"/>
          <w:sz w:val="28"/>
          <w:szCs w:val="28"/>
          <w:lang w:eastAsia="zh-CN" w:bidi="ar"/>
        </w:rPr>
      </w:pPr>
      <w:r>
        <w:rPr>
          <w:rFonts w:hint="default" w:ascii="Times New Roman" w:hAnsi="Times New Roman" w:eastAsia="Segoe UI" w:cs="Times New Roman"/>
          <w:i w:val="0"/>
          <w:iCs w:val="0"/>
          <w:sz w:val="28"/>
          <w:szCs w:val="28"/>
          <w:lang w:eastAsia="zh-CN" w:bidi="ar"/>
        </w:rPr>
        <w:t>Trước tiên, em xin bày tỏ lòng biết ơn sâu sắc đến quý Thầy/Cô thuộc Khoa Công nghệ Thông tin Trường Cao Đẳng Công Thương TP.HCM, đặc biệt là Thầy Hồ Di</w:t>
      </w:r>
      <w:r>
        <w:rPr>
          <w:rFonts w:hint="default" w:ascii="Times New Roman" w:hAnsi="Times New Roman" w:eastAsia="Segoe UI" w:cs="Times New Roman"/>
          <w:i w:val="0"/>
          <w:iCs w:val="0"/>
          <w:sz w:val="28"/>
          <w:szCs w:val="28"/>
          <w:lang w:val="en-US" w:eastAsia="zh-CN" w:bidi="ar"/>
        </w:rPr>
        <w:t>ê</w:t>
      </w:r>
      <w:r>
        <w:rPr>
          <w:rFonts w:hint="default" w:ascii="Times New Roman" w:hAnsi="Times New Roman" w:eastAsia="Segoe UI" w:cs="Times New Roman"/>
          <w:i w:val="0"/>
          <w:iCs w:val="0"/>
          <w:sz w:val="28"/>
          <w:szCs w:val="28"/>
          <w:lang w:eastAsia="zh-CN" w:bidi="ar"/>
        </w:rPr>
        <w:t>n Lợi đã tận tâm chỉ bảo, hỗ trợ em trong suốt quá trình Phân tích và hoàn thiện báo cáo đồ án.</w:t>
      </w:r>
    </w:p>
    <w:p w14:paraId="0BDE5C2E">
      <w:pPr>
        <w:widowControl w:val="0"/>
        <w:ind w:left="0" w:leftChars="0" w:firstLine="480" w:firstLineChars="0"/>
        <w:rPr>
          <w:rFonts w:hint="default" w:ascii="Times New Roman" w:hAnsi="Times New Roman" w:cs="Times New Roman"/>
          <w:i w:val="0"/>
          <w:iCs w:val="0"/>
        </w:rPr>
      </w:pPr>
      <w:r>
        <w:rPr>
          <w:rFonts w:hint="default" w:ascii="Times New Roman" w:hAnsi="Times New Roman" w:eastAsia="Segoe UI" w:cs="Times New Roman"/>
          <w:i w:val="0"/>
          <w:iCs w:val="0"/>
          <w:sz w:val="28"/>
          <w:szCs w:val="28"/>
          <w:lang w:eastAsia="zh-CN" w:bidi="ar"/>
        </w:rPr>
        <w:t>Những kiến thức quý báu từ quý Thầy không chỉ giúp em giải quyết các vấn đề chuyên môn mà còn truyền cảm hứng để em không ngừng phát triển trong lĩnh vực này, qua đó nâng cao kỹ năng lập trình, phân tích hệ thống. Đồng thời, em gửi lời tri ân đến gia đình, bạn bè đã luôn động viên, đồng hành cùng em trong những giai đoạn khó khăn.</w:t>
      </w:r>
    </w:p>
    <w:p w14:paraId="704456C9">
      <w:pPr>
        <w:pStyle w:val="85"/>
        <w:rPr>
          <w:rFonts w:hint="default" w:ascii="Times New Roman" w:hAnsi="Times New Roman" w:cs="Times New Roman"/>
          <w:i w:val="0"/>
          <w:iCs w:val="0"/>
          <w:color w:val="212529"/>
          <w:sz w:val="26"/>
          <w:szCs w:val="26"/>
          <w:shd w:val="clear" w:color="auto" w:fill="FFFFFF"/>
        </w:rPr>
      </w:pPr>
    </w:p>
    <w:p w14:paraId="35B77EFF">
      <w:pPr>
        <w:spacing w:before="0" w:line="240" w:lineRule="auto"/>
        <w:rPr>
          <w:rFonts w:hint="default" w:ascii="Times New Roman" w:hAnsi="Times New Roman" w:eastAsia="Times New Roman" w:cs="Times New Roman"/>
          <w:b/>
          <w:bCs/>
          <w:i w:val="0"/>
          <w:iCs w:val="0"/>
          <w:sz w:val="24"/>
          <w:szCs w:val="30"/>
          <w:lang w:val="en-US" w:eastAsia="en-US" w:bidi="ar-SA"/>
        </w:rPr>
      </w:pPr>
      <w:r>
        <w:rPr>
          <w:rFonts w:hint="default" w:ascii="Times New Roman" w:hAnsi="Times New Roman" w:cs="Times New Roman"/>
          <w:b/>
          <w:bCs/>
          <w:i w:val="0"/>
          <w:iCs w:val="0"/>
          <w:sz w:val="30"/>
          <w:szCs w:val="30"/>
        </w:rPr>
        <w:br w:type="page"/>
      </w:r>
    </w:p>
    <w:p w14:paraId="0C5B60DF">
      <w:pPr>
        <w:spacing w:before="0" w:line="240" w:lineRule="auto"/>
        <w:rPr>
          <w:rFonts w:hint="default" w:ascii="Times New Roman" w:hAnsi="Times New Roman" w:eastAsia="Times New Roman" w:cs="Times New Roman"/>
          <w:bCs/>
          <w:i w:val="0"/>
          <w:iCs w:val="0"/>
          <w:sz w:val="24"/>
          <w:szCs w:val="30"/>
          <w:lang w:val="en-US" w:eastAsia="en-US" w:bidi="ar-SA"/>
        </w:rPr>
      </w:pPr>
    </w:p>
    <w:sdt>
      <w:sdtPr>
        <w:rPr>
          <w:rFonts w:hint="default" w:ascii="Times New Roman" w:hAnsi="Times New Roman" w:eastAsia="SimSun" w:cs="Times New Roman"/>
          <w:b/>
          <w:bCs/>
          <w:i w:val="0"/>
          <w:iCs w:val="0"/>
          <w:sz w:val="30"/>
          <w:szCs w:val="30"/>
          <w:lang w:val="en-US" w:eastAsia="en-US" w:bidi="ar-SA"/>
        </w:rPr>
        <w:id w:val="147478888"/>
        <w15:color w:val="DBDBDB"/>
        <w:docPartObj>
          <w:docPartGallery w:val="Table of Contents"/>
          <w:docPartUnique/>
        </w:docPartObj>
      </w:sdtPr>
      <w:sdtEndPr>
        <w:rPr>
          <w:rFonts w:hint="default" w:ascii="Times New Roman" w:hAnsi="Times New Roman" w:eastAsia="Times New Roman" w:cs="Times New Roman"/>
          <w:b/>
          <w:bCs/>
          <w:i w:val="0"/>
          <w:iCs w:val="0"/>
          <w:sz w:val="24"/>
          <w:szCs w:val="30"/>
          <w:lang w:val="en-US" w:eastAsia="en-US" w:bidi="ar-SA"/>
        </w:rPr>
      </w:sdtEndPr>
      <w:sdtContent>
        <w:p w14:paraId="65784D43">
          <w:pPr>
            <w:spacing w:before="0" w:beforeLines="0" w:after="0" w:afterLines="0" w:line="240" w:lineRule="auto"/>
            <w:ind w:left="0" w:leftChars="0" w:right="0" w:rightChars="0" w:firstLine="0" w:firstLineChars="0"/>
            <w:jc w:val="center"/>
            <w:rPr>
              <w:rFonts w:hint="default" w:ascii="Times New Roman" w:hAnsi="Times New Roman" w:cs="Times New Roman"/>
              <w:b/>
              <w:bCs/>
              <w:i w:val="0"/>
              <w:iCs w:val="0"/>
              <w:sz w:val="30"/>
              <w:szCs w:val="30"/>
              <w:lang w:val="en-US"/>
            </w:rPr>
          </w:pPr>
          <w:r>
            <w:rPr>
              <w:rFonts w:hint="default" w:ascii="Times New Roman" w:hAnsi="Times New Roman" w:eastAsia="SimSun" w:cs="Times New Roman"/>
              <w:b/>
              <w:bCs/>
              <w:i w:val="0"/>
              <w:iCs w:val="0"/>
              <w:sz w:val="30"/>
              <w:szCs w:val="30"/>
              <w:lang w:val="en-US" w:eastAsia="en-US" w:bidi="ar-SA"/>
            </w:rPr>
            <w:t>MỤC LỤC</w:t>
          </w:r>
        </w:p>
        <w:p w14:paraId="0A5727FA">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 w:val="26"/>
              <w:szCs w:val="26"/>
              <w:lang w:val="en-US" w:eastAsia="en-US" w:bidi="ar-SA"/>
            </w:rPr>
            <w:fldChar w:fldCharType="begin"/>
          </w:r>
          <w:r>
            <w:rPr>
              <w:rFonts w:hint="default" w:ascii="Times New Roman" w:hAnsi="Times New Roman" w:eastAsia="Times New Roman" w:cs="Times New Roman"/>
              <w:bCs/>
              <w:i w:val="0"/>
              <w:iCs w:val="0"/>
              <w:sz w:val="26"/>
              <w:szCs w:val="26"/>
              <w:lang w:val="en-US" w:eastAsia="en-US" w:bidi="ar-SA"/>
            </w:rPr>
            <w:instrText xml:space="preserve">TOC \o "1-3" \h \u </w:instrText>
          </w:r>
          <w:r>
            <w:rPr>
              <w:rFonts w:hint="default" w:ascii="Times New Roman" w:hAnsi="Times New Roman" w:eastAsia="Times New Roman" w:cs="Times New Roman"/>
              <w:bCs/>
              <w:i w:val="0"/>
              <w:iCs w:val="0"/>
              <w:sz w:val="26"/>
              <w:szCs w:val="26"/>
              <w:lang w:val="en-US" w:eastAsia="en-US" w:bidi="ar-SA"/>
            </w:rPr>
            <w:fldChar w:fldCharType="separate"/>
          </w: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_Toc14811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30"/>
            </w:rPr>
            <w:t>MỞ ĐẦU</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_Toc14811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156B26CF">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_Toc21813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rPr>
            <w:t xml:space="preserve">1. </w:t>
          </w:r>
          <w:r>
            <w:rPr>
              <w:rFonts w:hint="default" w:ascii="Times New Roman" w:hAnsi="Times New Roman" w:cs="Times New Roman"/>
              <w:bCs/>
              <w:i w:val="0"/>
              <w:iCs w:val="0"/>
              <w:szCs w:val="28"/>
              <w:lang w:eastAsia="zh-CN" w:bidi="ar"/>
            </w:rPr>
            <w:t>Lý do chọn đề tài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_Toc21813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27682CA">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_Toc1267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rPr>
            <w:t xml:space="preserve">2. </w:t>
          </w:r>
          <w:r>
            <w:rPr>
              <w:rFonts w:hint="default" w:ascii="Times New Roman" w:hAnsi="Times New Roman" w:cs="Times New Roman"/>
              <w:bCs/>
              <w:i w:val="0"/>
              <w:iCs w:val="0"/>
              <w:szCs w:val="28"/>
              <w:lang w:eastAsia="zh-CN" w:bidi="ar"/>
            </w:rPr>
            <w:t>Mục tiêu Phân tích của đề tài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_Toc1267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C788A93">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_Toc8963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rPr>
            <w:t xml:space="preserve">3. </w:t>
          </w:r>
          <w:r>
            <w:rPr>
              <w:rFonts w:hint="default" w:ascii="Times New Roman" w:hAnsi="Times New Roman" w:cs="Times New Roman"/>
              <w:bCs/>
              <w:i w:val="0"/>
              <w:iCs w:val="0"/>
              <w:szCs w:val="28"/>
              <w:lang w:eastAsia="zh-CN" w:bidi="ar"/>
            </w:rPr>
            <w:t>Đối tượng Phân tích</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_Toc8963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8FECCD4">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_Toc26857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rPr>
            <w:t xml:space="preserve">4. </w:t>
          </w:r>
          <w:r>
            <w:rPr>
              <w:rFonts w:hint="default" w:ascii="Times New Roman" w:hAnsi="Times New Roman" w:cs="Times New Roman"/>
              <w:i w:val="0"/>
              <w:iCs w:val="0"/>
              <w:szCs w:val="26"/>
              <w:lang w:eastAsia="zh-CN" w:bidi="ar"/>
            </w:rPr>
            <w:t>Phạm vi Phân tích.</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_Toc26857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6B9EB3FE">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_Toc32554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rPr>
            <w:t xml:space="preserve">5. </w:t>
          </w:r>
          <w:r>
            <w:rPr>
              <w:rFonts w:hint="default" w:ascii="Times New Roman" w:hAnsi="Times New Roman" w:cs="Times New Roman"/>
              <w:i w:val="0"/>
              <w:iCs w:val="0"/>
              <w:szCs w:val="26"/>
              <w:lang w:eastAsia="zh-CN" w:bidi="ar"/>
            </w:rPr>
            <w:t>Phương pháp Phân tích.</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_Toc32554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94E68E6">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_Toc27644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rPr>
            <w:t xml:space="preserve">6. </w:t>
          </w:r>
          <w:r>
            <w:rPr>
              <w:rFonts w:hint="default" w:ascii="Times New Roman" w:hAnsi="Times New Roman" w:cs="Times New Roman"/>
              <w:bCs/>
              <w:i w:val="0"/>
              <w:iCs w:val="0"/>
              <w:szCs w:val="28"/>
              <w:lang w:eastAsia="zh-CN" w:bidi="ar"/>
            </w:rPr>
            <w:t>Cấu trúc (các phần) của báo cáo.</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_Toc27644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C5BA8A7">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_Toc8307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30"/>
            </w:rPr>
            <w:t xml:space="preserve">Chương 1. TỔNG QUAN VỀ WEBSITE BÁN LẺ </w:t>
          </w:r>
          <w:r>
            <w:rPr>
              <w:rFonts w:hint="default" w:ascii="Times New Roman" w:hAnsi="Times New Roman" w:cs="Times New Roman"/>
              <w:bCs/>
              <w:i w:val="0"/>
              <w:iCs w:val="0"/>
              <w:szCs w:val="30"/>
              <w:lang w:val="en-US"/>
            </w:rPr>
            <w:t>THUỐC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_Toc8307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54E2A00A">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_Toc13625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shd w:val="clear" w:fill="FFFFFF"/>
              <w:lang w:eastAsia="zh-CN" w:bidi="ar"/>
            </w:rPr>
            <w:t xml:space="preserve">1.1. </w:t>
          </w:r>
          <w:r>
            <w:rPr>
              <w:rFonts w:hint="default" w:ascii="Times New Roman" w:hAnsi="Times New Roman" w:cs="Times New Roman"/>
              <w:bCs/>
              <w:i w:val="0"/>
              <w:iCs w:val="0"/>
            </w:rPr>
            <w:t>Tổng quan về website bán lẻ</w:t>
          </w:r>
          <w:r>
            <w:rPr>
              <w:rFonts w:hint="default" w:ascii="Times New Roman" w:hAnsi="Times New Roman" w:cs="Times New Roman"/>
              <w:bCs/>
              <w:i w:val="0"/>
              <w:iCs w:val="0"/>
              <w:lang w:val="en-US"/>
            </w:rPr>
            <w:t xml:space="preserve"> thuốc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_Toc13625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630F51CE">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_Toc14229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1.2. Các hướng nghiên cứu đã có</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_Toc14229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C5F9E99">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_Toc10476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1.3. Những vấn đề còn tồn tại</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_Toc10476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5</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999AAA0">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_Toc31826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eastAsia="zh-CN"/>
            </w:rPr>
            <w:t xml:space="preserve">1.4. </w:t>
          </w:r>
          <w:r>
            <w:rPr>
              <w:rFonts w:hint="default" w:ascii="Times New Roman" w:hAnsi="Times New Roman" w:eastAsia="SimSun" w:cs="Times New Roman"/>
              <w:bCs/>
              <w:i w:val="0"/>
              <w:iCs w:val="0"/>
              <w:szCs w:val="28"/>
            </w:rPr>
            <w:t>Vấn đề đề tài cần tập trung, nghiên cứu giải quyết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_Toc31826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5</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660572D">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_Toc6608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i w:val="0"/>
              <w:iCs w:val="0"/>
              <w:szCs w:val="30"/>
            </w:rPr>
            <w:t>Chương 2. CƠ SỞ LÝ THUYẾT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_Toc6608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5380E60A">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_Toc4213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 xml:space="preserve">2.1. </w:t>
          </w:r>
          <w:r>
            <w:rPr>
              <w:rFonts w:hint="default" w:ascii="Times New Roman" w:hAnsi="Times New Roman" w:cs="Times New Roman"/>
              <w:bCs/>
              <w:i w:val="0"/>
              <w:iCs w:val="0"/>
              <w:szCs w:val="28"/>
              <w:lang w:val="en-US"/>
            </w:rPr>
            <w:t>K</w:t>
          </w:r>
          <w:r>
            <w:rPr>
              <w:rFonts w:hint="default" w:ascii="Times New Roman" w:hAnsi="Times New Roman" w:cs="Times New Roman"/>
              <w:bCs/>
              <w:i w:val="0"/>
              <w:iCs w:val="0"/>
              <w:szCs w:val="28"/>
            </w:rPr>
            <w:t>iến trúc và mô hình website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_Toc4213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633CE4E9">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_Toc15510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 xml:space="preserve">2.2. </w:t>
          </w:r>
          <w:r>
            <w:rPr>
              <w:rFonts w:hint="default" w:ascii="Times New Roman" w:hAnsi="Times New Roman" w:cs="Times New Roman"/>
              <w:bCs/>
              <w:i w:val="0"/>
              <w:iCs w:val="0"/>
            </w:rPr>
            <w:t>Frontend</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_Toc15510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39E0ACB">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_Toc20409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2.2.1. Công nghệ Next.JS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_Toc20409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7</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82F2B8C">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_Toc14511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 xml:space="preserve">2.2.2. Ngôn ngữ </w:t>
          </w:r>
          <w:r>
            <w:rPr>
              <w:rFonts w:hint="default" w:ascii="Times New Roman" w:hAnsi="Times New Roman" w:eastAsia="SimSun" w:cs="Times New Roman"/>
              <w:bCs/>
              <w:i w:val="0"/>
              <w:iCs w:val="0"/>
              <w:szCs w:val="28"/>
            </w:rPr>
            <w:t>TypeScript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_Toc14511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9</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6BBB2DE6">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_Toc7134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 xml:space="preserve">2.2.3. </w:t>
          </w:r>
          <w:r>
            <w:rPr>
              <w:rFonts w:hint="default" w:ascii="Times New Roman" w:hAnsi="Times New Roman" w:eastAsia="SimSun" w:cs="Times New Roman"/>
              <w:bCs/>
              <w:i w:val="0"/>
              <w:iCs w:val="0"/>
              <w:szCs w:val="28"/>
            </w:rPr>
            <w:t>Tailwind CSS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_Toc7134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10</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6BFA6F3">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_Toc18574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val="en-US"/>
            </w:rPr>
            <w:t xml:space="preserve">2.3. </w:t>
          </w:r>
          <w:r>
            <w:rPr>
              <w:rFonts w:hint="default" w:ascii="Times New Roman" w:hAnsi="Times New Roman" w:cs="Times New Roman"/>
              <w:bCs/>
              <w:i w:val="0"/>
              <w:iCs w:val="0"/>
            </w:rPr>
            <w:t>Backend</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_Toc18574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11</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83023E4">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_Toc28282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val="en-US"/>
            </w:rPr>
            <w:t>2.3.1. Ngôn ngữ PHP</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_Toc28282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11</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6F32F14E">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_Toc11440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 xml:space="preserve">2.3.2. </w:t>
          </w:r>
          <w:r>
            <w:rPr>
              <w:rFonts w:hint="default" w:ascii="Times New Roman" w:hAnsi="Times New Roman" w:cs="Times New Roman"/>
              <w:bCs/>
              <w:i w:val="0"/>
              <w:iCs w:val="0"/>
              <w:szCs w:val="28"/>
              <w:lang w:val="en-US"/>
            </w:rPr>
            <w:t>Công nghệ Laravel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_Toc11440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12</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F6D69F5">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_Toc1611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 xml:space="preserve">2.4. </w:t>
          </w:r>
          <w:r>
            <w:rPr>
              <w:rFonts w:hint="default" w:ascii="Times New Roman" w:hAnsi="Times New Roman" w:cs="Times New Roman"/>
              <w:bCs/>
              <w:i w:val="0"/>
              <w:iCs w:val="0"/>
            </w:rPr>
            <w:t>Database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_Toc1611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820B7BC">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_Toc4144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 xml:space="preserve">2.5. </w:t>
          </w:r>
          <w:r>
            <w:rPr>
              <w:rFonts w:hint="default" w:ascii="Times New Roman" w:hAnsi="Times New Roman" w:cs="Times New Roman"/>
              <w:bCs/>
              <w:i w:val="0"/>
              <w:iCs w:val="0"/>
            </w:rPr>
            <w:t>Công nghệ tích hợp</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_Toc4144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6B76BAB6">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_Toc29713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i w:val="0"/>
              <w:iCs w:val="0"/>
              <w:szCs w:val="30"/>
            </w:rPr>
            <w:t>Chương 3. PHÂN TÍCH VÀ THIẾT KẾ WEBSITE BÁN LẺ</w:t>
          </w:r>
          <w:r>
            <w:rPr>
              <w:rFonts w:hint="default" w:ascii="Times New Roman" w:hAnsi="Times New Roman" w:cs="Times New Roman"/>
              <w:i w:val="0"/>
              <w:iCs w:val="0"/>
              <w:szCs w:val="30"/>
              <w:lang w:val="en-US"/>
            </w:rPr>
            <w:t xml:space="preserve"> THUỐC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_Toc29713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03C2E37">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_Toc12978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3.1. Phân tích yêu cầu hệ thống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_Toc12978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D2CA494">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_Toc11062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3.1.1. Bài toán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_Toc11062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2FDF4E6">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_Toc2788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3.1.2. Yều cầu chức năng hệ thống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_Toc2788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58705E2F">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_Toc7383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3.2. Biểu đồ</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_Toc7383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17</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1A0A144A">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_Toc28149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3.2.1. Biểu đồ use case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_Toc28149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17</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5AD92C40">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_Toc22502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3.2.2. Biểu đồ lớp</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_Toc22502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19</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E230CCD">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_Toc27553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3.2.3. Biểu đồ tuần tự</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_Toc27553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20</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0E51205">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_Toc16249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Chức năng tìm kiếm và lọc thuốc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_Toc16249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20</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61EBF6D8">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_Toc19399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Chức năng thêm vào giỏ hàng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_Toc19399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20</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0C5BDE4">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_Toc12425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Chức năng đặt hàng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_Toc12425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21</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E5252AD">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_Toc16816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 Thiết kế cơ sở dữ liệu</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_Toc16816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22</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14B9B7D">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_Toc31401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3.3.1. Categories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_Toc31401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22</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3FC587DB">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_Toc19041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3.3.2. Brands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_Toc19041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22</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4100F03">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_Toc27522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3.3.3. Unit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_Toc27522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23</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14D71182">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_Toc5811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3.3.4. Product_Sale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_Toc5811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23</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75A4A2C">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_Toc27411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3.3.5. Product_Store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_Toc27411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C9C68CC">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_Toc9996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3.3.6. Products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_Toc9996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33753D1B">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_Toc22276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3.3.7. Product_Images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_Toc22276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25</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9B09E07">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_Toc11749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3.3.8. User</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_Toc11749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4C11F7D">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_Toc32147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3.3.9. Coupons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_Toc32147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58FFCEE5">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_Toc14216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3.3.10. Order</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_Toc14216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27</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17C5D833">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_Toc23776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3.3.11. Slideshows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_Toc23776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28</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B4B58AD">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_Toc18595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3.3.12. Cards Và Card_Items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_Toc18595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28</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14749790">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_Toc12709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Cards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_Toc12709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28</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126AACFD">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_Toc29357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Card_Items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_Toc29357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29</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12FF40FA">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_Toc30875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3.3.13. Tags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_Toc30875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29</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66BDDB81">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_Toc5164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3.3.14. Topic Và Post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_Toc5164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29</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E61F5D9">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_Toc24605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Topic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_Toc24605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30</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C6BA2C2">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_Toc27731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Post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_Toc27731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30</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6F8C5BEC">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_Toc21444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3.4. Thiết kế giao diện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_Toc21444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31</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F8965FF">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_Toc9381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3.4.1. Thiết kế giao diện người dùng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_Toc9381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31</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8517717">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_Toc23064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 xml:space="preserve">3.4.2. </w:t>
          </w:r>
          <w:r>
            <w:rPr>
              <w:rFonts w:hint="default" w:ascii="Times New Roman" w:hAnsi="Times New Roman" w:eastAsia="SimSun" w:cs="Times New Roman"/>
              <w:bCs/>
              <w:i w:val="0"/>
              <w:iCs w:val="0"/>
              <w:szCs w:val="28"/>
            </w:rPr>
            <w:t>Giao diện trang quản trị (Admin)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_Toc23064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EE08F37">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_Toc18544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 xml:space="preserve">3.4.2.1. Trang </w:t>
          </w:r>
          <w:r>
            <w:rPr>
              <w:rFonts w:hint="default" w:ascii="Times New Roman" w:hAnsi="Times New Roman" w:eastAsia="SimSun" w:cs="Times New Roman"/>
              <w:bCs/>
              <w:i w:val="0"/>
              <w:iCs w:val="0"/>
              <w:szCs w:val="28"/>
            </w:rPr>
            <w:t>Dashboard</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_Toc18544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64DE37E">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_Toc31876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 xml:space="preserve">3.4.2.2. </w:t>
          </w:r>
          <w:r>
            <w:rPr>
              <w:rFonts w:hint="default" w:ascii="Times New Roman" w:hAnsi="Times New Roman" w:eastAsia="SimSun" w:cs="Times New Roman"/>
              <w:bCs/>
              <w:i w:val="0"/>
              <w:iCs w:val="0"/>
              <w:szCs w:val="28"/>
              <w:lang w:val="en-US"/>
            </w:rPr>
            <w:t>Các trang quản lí</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_Toc31876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35</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859A3F6">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_Toc8544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i w:val="0"/>
              <w:iCs w:val="0"/>
              <w:szCs w:val="30"/>
            </w:rPr>
            <w:t>Chương 4. ỨNG DỤNG WEBSITE BÁN LẺ</w:t>
          </w:r>
          <w:r>
            <w:rPr>
              <w:rFonts w:hint="default" w:ascii="Times New Roman" w:hAnsi="Times New Roman" w:cs="Times New Roman"/>
              <w:i w:val="0"/>
              <w:iCs w:val="0"/>
              <w:szCs w:val="30"/>
              <w:lang w:val="en-US"/>
            </w:rPr>
            <w:t xml:space="preserve"> THUỐC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_Toc8544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50B78561">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_Toc29746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val="en-US"/>
            </w:rPr>
            <w:t xml:space="preserve">4.1. </w:t>
          </w:r>
          <w:r>
            <w:rPr>
              <w:rFonts w:hint="default" w:ascii="Times New Roman" w:hAnsi="Times New Roman" w:cs="Times New Roman"/>
              <w:bCs/>
              <w:i w:val="0"/>
              <w:iCs w:val="0"/>
              <w:szCs w:val="28"/>
            </w:rPr>
            <w:t>Trang người dùng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_Toc29746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B659C90">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_Toc27008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val="en-US"/>
            </w:rPr>
            <w:t>4.1.1. Trang chủ</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_Toc27008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0EDEB54">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_Toc27255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val="en-US"/>
            </w:rPr>
            <w:t>4.1.2. Trang danh mục thuốc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_Toc27255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53F8741">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_Toc1629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val="en-US"/>
            </w:rPr>
            <w:t>4.1.3. Trang chi tiết thuốc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_Toc1629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37</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3AFE35AC">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_Toc20985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val="en-US"/>
            </w:rPr>
            <w:t>4.1.4. Trang giỏ thuốc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_Toc20985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38</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17850362">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_Toc24106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val="en-US"/>
            </w:rPr>
            <w:t>4.1.5. Trang thanh toán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_Toc24106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40</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D456C07">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_Toc17850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val="en-US"/>
            </w:rPr>
            <w:t>4.1.6. Trang thông người dùng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_Toc17850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40</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4B18B72A">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_Toc7953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lang w:val="en-US"/>
            </w:rPr>
            <w:t>4.1.7. Trang tin tức, bài viết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_Toc7953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41</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D767107">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_Toc1442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4.1.8. Trang đăng nhập đăng kí</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_Toc1442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42</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2E43AE86">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_Toc21024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4.2. Trang quản lý</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_Toc21024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43</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5F685D50">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_Toc9286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 xml:space="preserve">4.2.1. </w:t>
          </w:r>
          <w:r>
            <w:rPr>
              <w:rFonts w:hint="default" w:ascii="Times New Roman" w:hAnsi="Times New Roman" w:eastAsia="SimSun" w:cs="Times New Roman"/>
              <w:bCs/>
              <w:i w:val="0"/>
              <w:iCs w:val="0"/>
              <w:szCs w:val="28"/>
            </w:rPr>
            <w:t>Dashboard</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_Toc9286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43</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52441C0">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_Toc7783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 xml:space="preserve">4.2.2. </w:t>
          </w:r>
          <w:r>
            <w:rPr>
              <w:rFonts w:hint="default" w:ascii="Times New Roman" w:hAnsi="Times New Roman" w:eastAsia="SimSun" w:cs="Times New Roman"/>
              <w:bCs/>
              <w:i w:val="0"/>
              <w:iCs w:val="0"/>
              <w:szCs w:val="28"/>
              <w:lang w:val="en-US"/>
            </w:rPr>
            <w:t>Trang q</w:t>
          </w:r>
          <w:r>
            <w:rPr>
              <w:rFonts w:hint="default" w:ascii="Times New Roman" w:hAnsi="Times New Roman" w:eastAsia="SimSun" w:cs="Times New Roman"/>
              <w:bCs/>
              <w:i w:val="0"/>
              <w:iCs w:val="0"/>
              <w:szCs w:val="28"/>
            </w:rPr>
            <w:t>uản lý</w:t>
          </w:r>
          <w:r>
            <w:rPr>
              <w:rFonts w:hint="default" w:ascii="Times New Roman" w:hAnsi="Times New Roman" w:eastAsia="SimSun" w:cs="Times New Roman"/>
              <w:bCs/>
              <w:i w:val="0"/>
              <w:iCs w:val="0"/>
              <w:szCs w:val="28"/>
              <w:lang w:val="en-US"/>
            </w:rPr>
            <w:t xml:space="preserve"> thuốc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_Toc7783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3F338723">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_Toc22523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 xml:space="preserve">4.2.3. </w:t>
          </w:r>
          <w:r>
            <w:rPr>
              <w:rFonts w:hint="default" w:ascii="Times New Roman" w:hAnsi="Times New Roman" w:eastAsia="SimSun" w:cs="Times New Roman"/>
              <w:bCs/>
              <w:i w:val="0"/>
              <w:iCs w:val="0"/>
              <w:szCs w:val="28"/>
            </w:rPr>
            <w:t>Quản lý danh mục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_Toc22523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44</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387AB37">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_Toc1607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eastAsia="SimSun" w:cs="Times New Roman"/>
              <w:bCs/>
              <w:i w:val="0"/>
              <w:iCs w:val="0"/>
              <w:szCs w:val="28"/>
            </w:rPr>
            <w:t>4.2.4. Quản lý thương hiệu</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_Toc1607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45</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71C8693">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_Toc12668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 xml:space="preserve">4.2.5. </w:t>
          </w:r>
          <w:r>
            <w:rPr>
              <w:rFonts w:hint="default" w:ascii="Times New Roman" w:hAnsi="Times New Roman" w:eastAsia="SimSun" w:cs="Times New Roman"/>
              <w:bCs/>
              <w:i w:val="0"/>
              <w:iCs w:val="0"/>
              <w:szCs w:val="28"/>
            </w:rPr>
            <w:t>Quản lý đơn hàng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_Toc12668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45</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7037CC0F">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_Toc30725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 xml:space="preserve">4.2.6. </w:t>
          </w:r>
          <w:r>
            <w:rPr>
              <w:rFonts w:hint="default" w:ascii="Times New Roman" w:hAnsi="Times New Roman" w:eastAsia="SimSun" w:cs="Times New Roman"/>
              <w:bCs/>
              <w:i w:val="0"/>
              <w:iCs w:val="0"/>
              <w:szCs w:val="28"/>
            </w:rPr>
            <w:t>Quản lý người dùng</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_Toc30725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46</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6F947750">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_Toc19617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lang w:val="en-US"/>
            </w:rPr>
            <w:t xml:space="preserve">4.2.7. </w:t>
          </w:r>
          <w:r>
            <w:rPr>
              <w:rFonts w:hint="default" w:ascii="Times New Roman" w:hAnsi="Times New Roman" w:eastAsia="SimSun" w:cs="Times New Roman"/>
              <w:bCs/>
              <w:i w:val="0"/>
              <w:iCs w:val="0"/>
              <w:szCs w:val="28"/>
            </w:rPr>
            <w:t>Quản lý bài viết / tin tức</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_Toc19617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47</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597EF1E2">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_Toc5144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 xml:space="preserve">4.2.8. </w:t>
          </w:r>
          <w:r>
            <w:rPr>
              <w:rFonts w:hint="default" w:ascii="Times New Roman" w:hAnsi="Times New Roman" w:cs="Times New Roman"/>
              <w:bCs/>
              <w:i w:val="0"/>
              <w:iCs w:val="0"/>
              <w:szCs w:val="30"/>
              <w:lang w:val="en-US"/>
            </w:rPr>
            <w:t>Quản lí mã giảm giá</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_Toc5144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47</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CC677F2">
          <w:pPr>
            <w:pStyle w:val="143"/>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_Toc29696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28"/>
            </w:rPr>
            <w:t xml:space="preserve">4.2.9. </w:t>
          </w:r>
          <w:r>
            <w:rPr>
              <w:rFonts w:hint="default" w:ascii="Times New Roman" w:hAnsi="Times New Roman" w:cs="Times New Roman"/>
              <w:bCs/>
              <w:i w:val="0"/>
              <w:iCs w:val="0"/>
              <w:szCs w:val="28"/>
              <w:lang w:val="en-US"/>
            </w:rPr>
            <w:t>Quản lí sản phẩm gia giá</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_Toc29696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48</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50DBCE99">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_Toc24272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30"/>
            </w:rPr>
            <w:t>KẾT LUẬN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_Toc24272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49</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142880E2">
          <w:pPr>
            <w:pStyle w:val="142"/>
            <w:tabs>
              <w:tab w:val="right" w:leader="dot" w:pos="9070"/>
            </w:tabs>
            <w:rPr>
              <w:rFonts w:hint="default" w:ascii="Times New Roman" w:hAnsi="Times New Roman" w:cs="Times New Roman"/>
              <w:i w:val="0"/>
              <w:iCs w:val="0"/>
            </w:rPr>
          </w:pPr>
          <w:r>
            <w:rPr>
              <w:rFonts w:hint="default" w:ascii="Times New Roman" w:hAnsi="Times New Roman" w:eastAsia="Times New Roman" w:cs="Times New Roman"/>
              <w:bCs/>
              <w:i w:val="0"/>
              <w:iCs w:val="0"/>
              <w:szCs w:val="26"/>
              <w:lang w:val="en-US" w:eastAsia="en-US" w:bidi="ar-SA"/>
            </w:rPr>
            <w:fldChar w:fldCharType="begin"/>
          </w:r>
          <w:r>
            <w:rPr>
              <w:rFonts w:hint="default" w:ascii="Times New Roman" w:hAnsi="Times New Roman" w:eastAsia="Times New Roman" w:cs="Times New Roman"/>
              <w:bCs/>
              <w:i w:val="0"/>
              <w:iCs w:val="0"/>
              <w:szCs w:val="26"/>
              <w:lang w:val="en-US" w:eastAsia="en-US" w:bidi="ar-SA"/>
            </w:rPr>
            <w:instrText xml:space="preserve"> HYPERLINK \l _Toc13939 </w:instrText>
          </w:r>
          <w:r>
            <w:rPr>
              <w:rFonts w:hint="default" w:ascii="Times New Roman" w:hAnsi="Times New Roman" w:eastAsia="Times New Roman" w:cs="Times New Roman"/>
              <w:bCs/>
              <w:i w:val="0"/>
              <w:iCs w:val="0"/>
              <w:szCs w:val="26"/>
              <w:lang w:val="en-US" w:eastAsia="en-US" w:bidi="ar-SA"/>
            </w:rPr>
            <w:fldChar w:fldCharType="separate"/>
          </w:r>
          <w:r>
            <w:rPr>
              <w:rFonts w:hint="default" w:ascii="Times New Roman" w:hAnsi="Times New Roman" w:cs="Times New Roman"/>
              <w:bCs/>
              <w:i w:val="0"/>
              <w:iCs w:val="0"/>
              <w:szCs w:val="30"/>
            </w:rPr>
            <w:t>TÀI LIỆU THAM KHẢO</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_Toc13939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50</w:t>
          </w:r>
          <w:r>
            <w:rPr>
              <w:rFonts w:hint="default" w:ascii="Times New Roman" w:hAnsi="Times New Roman" w:cs="Times New Roman"/>
              <w:i w:val="0"/>
              <w:iCs w:val="0"/>
            </w:rPr>
            <w:fldChar w:fldCharType="end"/>
          </w:r>
          <w:r>
            <w:rPr>
              <w:rFonts w:hint="default" w:ascii="Times New Roman" w:hAnsi="Times New Roman" w:eastAsia="Times New Roman" w:cs="Times New Roman"/>
              <w:bCs/>
              <w:i w:val="0"/>
              <w:iCs w:val="0"/>
              <w:szCs w:val="26"/>
              <w:lang w:val="en-US" w:eastAsia="en-US" w:bidi="ar-SA"/>
            </w:rPr>
            <w:fldChar w:fldCharType="end"/>
          </w:r>
        </w:p>
        <w:p w14:paraId="09D835F7">
          <w:pPr>
            <w:spacing w:before="0" w:line="240" w:lineRule="auto"/>
            <w:rPr>
              <w:rFonts w:hint="default" w:ascii="Times New Roman" w:hAnsi="Times New Roman" w:eastAsia="Times New Roman" w:cs="Times New Roman"/>
              <w:bCs/>
              <w:i w:val="0"/>
              <w:iCs w:val="0"/>
              <w:sz w:val="24"/>
              <w:szCs w:val="30"/>
              <w:lang w:val="en-US" w:eastAsia="en-US" w:bidi="ar-SA"/>
            </w:rPr>
            <w:sectPr>
              <w:footerReference r:id="rId6" w:type="default"/>
              <w:pgSz w:w="11909" w:h="16833"/>
              <w:pgMar w:top="1138" w:right="1138" w:bottom="1138" w:left="1701" w:header="720" w:footer="720" w:gutter="0"/>
              <w:pgNumType w:fmt="lowerRoman"/>
              <w:cols w:space="0" w:num="1"/>
              <w:docGrid w:linePitch="360" w:charSpace="0"/>
            </w:sectPr>
          </w:pPr>
          <w:r>
            <w:rPr>
              <w:rFonts w:hint="default" w:ascii="Times New Roman" w:hAnsi="Times New Roman" w:eastAsia="Times New Roman" w:cs="Times New Roman"/>
              <w:bCs/>
              <w:i w:val="0"/>
              <w:iCs w:val="0"/>
              <w:szCs w:val="26"/>
              <w:lang w:val="en-US" w:eastAsia="en-US" w:bidi="ar-SA"/>
            </w:rPr>
            <w:fldChar w:fldCharType="end"/>
          </w:r>
        </w:p>
      </w:sdtContent>
    </w:sdt>
    <w:p w14:paraId="04599CC4">
      <w:pPr>
        <w:pStyle w:val="129"/>
        <w:tabs>
          <w:tab w:val="right" w:leader="dot" w:pos="9070"/>
        </w:tabs>
        <w:jc w:val="center"/>
        <w:rPr>
          <w:rFonts w:hint="default" w:ascii="Times New Roman" w:hAnsi="Times New Roman" w:cs="Times New Roman"/>
          <w:b/>
          <w:bCs/>
          <w:i w:val="0"/>
          <w:iCs w:val="0"/>
          <w:sz w:val="30"/>
          <w:szCs w:val="30"/>
          <w:lang w:val="en-US"/>
        </w:rPr>
      </w:pPr>
      <w:bookmarkStart w:id="2" w:name="_Toc14192"/>
      <w:bookmarkStart w:id="3" w:name="_Toc29329"/>
      <w:bookmarkStart w:id="4" w:name="_Toc621"/>
      <w:bookmarkStart w:id="5" w:name="_Toc30500"/>
      <w:r>
        <w:rPr>
          <w:rFonts w:hint="default" w:ascii="Times New Roman" w:hAnsi="Times New Roman" w:cs="Times New Roman"/>
          <w:b/>
          <w:bCs/>
          <w:i w:val="0"/>
          <w:iCs w:val="0"/>
          <w:sz w:val="30"/>
          <w:szCs w:val="30"/>
          <w:lang w:val="en-US"/>
        </w:rPr>
        <w:t>MỤC LỤC HÌNH ẢNH</w:t>
      </w:r>
    </w:p>
    <w:p w14:paraId="516DD31A">
      <w:pPr>
        <w:pStyle w:val="129"/>
        <w:tabs>
          <w:tab w:val="right" w:leader="dot" w:pos="9070"/>
        </w:tabs>
        <w:rPr>
          <w:rFonts w:hint="default" w:ascii="Times New Roman" w:hAnsi="Times New Roman" w:cs="Times New Roman"/>
          <w:i w:val="0"/>
          <w:iCs w:val="0"/>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Hình 2</w:t>
      </w:r>
      <w:r>
        <w:rPr>
          <w:rFonts w:hint="default" w:ascii="Times New Roman" w:hAnsi="Times New Roman" w:cs="Times New Roman"/>
          <w:i w:val="0"/>
          <w:iCs w:val="0"/>
          <w:lang w:val="en-US"/>
        </w:rPr>
        <w:t>.</w:t>
      </w:r>
      <w:r>
        <w:rPr>
          <w:rFonts w:hint="default" w:ascii="Times New Roman" w:hAnsi="Times New Roman" w:cs="Times New Roman"/>
          <w:i w:val="0"/>
          <w:iCs w:val="0"/>
        </w:rPr>
        <w:t xml:space="preserve">1 </w:t>
      </w:r>
      <w:r>
        <w:rPr>
          <w:rFonts w:hint="default" w:ascii="Times New Roman" w:hAnsi="Times New Roman" w:cs="Times New Roman"/>
          <w:i w:val="0"/>
          <w:iCs w:val="0"/>
          <w:lang w:val="en-US"/>
        </w:rPr>
        <w:t xml:space="preserve">:Nguyên lí họat động của kiến trúc </w:t>
      </w:r>
      <w:r>
        <w:rPr>
          <w:rFonts w:hint="default" w:ascii="Times New Roman" w:hAnsi="Times New Roman" w:eastAsia="Segoe UI" w:cs="Times New Roman"/>
          <w:bCs w:val="0"/>
          <w:i w:val="0"/>
          <w:iCs w:val="0"/>
          <w:caps w:val="0"/>
          <w:spacing w:val="0"/>
          <w:szCs w:val="24"/>
        </w:rPr>
        <w:t>client-server</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_Toc18291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6</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62DE22D6">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Hình 2</w:t>
      </w:r>
      <w:r>
        <w:rPr>
          <w:rFonts w:hint="default" w:ascii="Times New Roman" w:hAnsi="Times New Roman" w:cs="Times New Roman"/>
          <w:i w:val="0"/>
          <w:iCs w:val="0"/>
          <w:lang w:val="en-US"/>
        </w:rPr>
        <w:t>.2</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:Nguyên lí họat động của công nghệ next.js</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8</w:t>
      </w:r>
    </w:p>
    <w:p w14:paraId="6D29403F">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Hình 2</w:t>
      </w:r>
      <w:r>
        <w:rPr>
          <w:rFonts w:hint="default" w:ascii="Times New Roman" w:hAnsi="Times New Roman" w:cs="Times New Roman"/>
          <w:i w:val="0"/>
          <w:iCs w:val="0"/>
          <w:lang w:val="en-US"/>
        </w:rPr>
        <w:t>.3</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:Nguyên lí họat động của công nghệ laravel</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12</w:t>
      </w:r>
    </w:p>
    <w:p w14:paraId="081D54B0">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3.</w:t>
      </w:r>
      <w:r>
        <w:rPr>
          <w:rFonts w:hint="default" w:ascii="Times New Roman" w:hAnsi="Times New Roman" w:cs="Times New Roman"/>
          <w:i w:val="0"/>
          <w:iCs w:val="0"/>
        </w:rPr>
        <w:t xml:space="preserve">1 </w:t>
      </w:r>
      <w:r>
        <w:rPr>
          <w:rFonts w:hint="default" w:ascii="Times New Roman" w:hAnsi="Times New Roman" w:cs="Times New Roman"/>
          <w:i w:val="0"/>
          <w:iCs w:val="0"/>
          <w:lang w:val="en-US"/>
        </w:rPr>
        <w:t>:Biểu đồ use case của user</w:t>
      </w:r>
      <w:r>
        <w:rPr>
          <w:rFonts w:hint="default" w:ascii="Times New Roman" w:hAnsi="Times New Roman" w:cs="Times New Roman"/>
          <w:i w:val="0"/>
          <w:iCs w:val="0"/>
        </w:rPr>
        <w:tab/>
      </w:r>
      <w:r>
        <w:rPr>
          <w:rFonts w:hint="default" w:ascii="Times New Roman" w:hAnsi="Times New Roman" w:cs="Times New Roman"/>
          <w:i w:val="0"/>
          <w:iCs w:val="0"/>
          <w:lang w:val="en-US"/>
        </w:rPr>
        <w:t>1</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8</w:t>
      </w:r>
    </w:p>
    <w:p w14:paraId="5EED8F52">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3.2</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:Biểu đồ user case của admin</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1</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8</w:t>
      </w:r>
    </w:p>
    <w:p w14:paraId="30DB8A62">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3.3</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w:t>
      </w:r>
      <w:r>
        <w:rPr>
          <w:rFonts w:hint="default" w:ascii="Times New Roman" w:hAnsi="Times New Roman" w:eastAsia="Times New Roman" w:cs="Times New Roman"/>
          <w:i w:val="0"/>
          <w:iCs w:val="0"/>
          <w:kern w:val="0"/>
          <w:sz w:val="24"/>
          <w:szCs w:val="24"/>
          <w:lang w:val="en-US" w:eastAsia="zh-CN" w:bidi="ar"/>
        </w:rPr>
        <w:t>Biểu đồ lớp của hệ thống</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1</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9</w:t>
      </w:r>
    </w:p>
    <w:p w14:paraId="3A2F6B20">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3.4</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:Biểu đồ tuần tự của chức năng tìm kiếm</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2</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0</w:t>
      </w:r>
    </w:p>
    <w:p w14:paraId="6A58E83A">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3.5</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 xml:space="preserve">:Biểu đồ tuần tự của chức năng thêm vào giỏ hàng </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2</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0</w:t>
      </w:r>
    </w:p>
    <w:p w14:paraId="0911AC3C">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3.6</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:Biểu đồ tuần tự của chức năng đặt hàng</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2</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1</w:t>
      </w:r>
    </w:p>
    <w:p w14:paraId="2353F7A3">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3.7</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:Biểu đồ tuần tự của chức năng thêm thuốc mới</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2</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1</w:t>
      </w:r>
    </w:p>
    <w:p w14:paraId="5F154A9A">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w:t>
      </w:r>
      <w:r>
        <w:rPr>
          <w:rFonts w:hint="default" w:ascii="Times New Roman" w:hAnsi="Times New Roman" w:cs="Times New Roman"/>
          <w:i w:val="0"/>
          <w:iCs w:val="0"/>
        </w:rPr>
        <w:t xml:space="preserve">1 </w:t>
      </w:r>
      <w:r>
        <w:rPr>
          <w:rFonts w:hint="default" w:ascii="Times New Roman" w:hAnsi="Times New Roman" w:cs="Times New Roman"/>
          <w:i w:val="0"/>
          <w:iCs w:val="0"/>
          <w:lang w:val="en-US"/>
        </w:rPr>
        <w:t>:Giao diện trang chủ</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3</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6</w:t>
      </w:r>
    </w:p>
    <w:p w14:paraId="19347FEA">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w:t>
      </w:r>
      <w:r>
        <w:rPr>
          <w:rFonts w:hint="default" w:ascii="Times New Roman" w:hAnsi="Times New Roman" w:cs="Times New Roman"/>
          <w:i w:val="0"/>
          <w:iCs w:val="0"/>
        </w:rPr>
        <w:t xml:space="preserve">2 </w:t>
      </w:r>
      <w:r>
        <w:rPr>
          <w:rFonts w:hint="default" w:ascii="Times New Roman" w:hAnsi="Times New Roman" w:cs="Times New Roman"/>
          <w:i w:val="0"/>
          <w:iCs w:val="0"/>
          <w:lang w:val="en-US"/>
        </w:rPr>
        <w:t>:Giao diện trang danh mục thuốc</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3</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7</w:t>
      </w:r>
    </w:p>
    <w:p w14:paraId="3F80A457">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4.3</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:Giao diện trang chi tiết thuốc</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3</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8</w:t>
      </w:r>
    </w:p>
    <w:p w14:paraId="3D219A30">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4.4</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:Giao diện trang giỏ thuốc</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3</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9</w:t>
      </w:r>
    </w:p>
    <w:p w14:paraId="131B9A7F">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4.5</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:Giao diện trang thanh toán</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40</w:t>
      </w:r>
    </w:p>
    <w:p w14:paraId="18D10057">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4.6</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:Giao diện trang tài khoản người dùng</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0</w:t>
      </w:r>
    </w:p>
    <w:p w14:paraId="0C080D78">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4.7</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w:t>
      </w:r>
      <w:r>
        <w:rPr>
          <w:rFonts w:hint="default" w:ascii="Times New Roman" w:hAnsi="Times New Roman" w:eastAsia="Times New Roman" w:cs="Times New Roman"/>
          <w:i w:val="0"/>
          <w:iCs w:val="0"/>
          <w:kern w:val="0"/>
          <w:sz w:val="24"/>
          <w:szCs w:val="24"/>
          <w:lang w:val="en-US" w:eastAsia="zh-CN" w:bidi="ar"/>
        </w:rPr>
        <w:t>Giao diện trang bài viết</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1</w:t>
      </w:r>
    </w:p>
    <w:p w14:paraId="28BB622A">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4.8</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w:t>
      </w:r>
      <w:r>
        <w:rPr>
          <w:rFonts w:hint="default" w:ascii="Times New Roman" w:hAnsi="Times New Roman" w:eastAsia="Times New Roman" w:cs="Times New Roman"/>
          <w:i w:val="0"/>
          <w:iCs w:val="0"/>
          <w:kern w:val="0"/>
          <w:sz w:val="24"/>
          <w:szCs w:val="24"/>
          <w:lang w:val="en-US" w:eastAsia="zh-CN" w:bidi="ar"/>
        </w:rPr>
        <w:t>Giao diện trang chi tiết bài viết</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2</w:t>
      </w:r>
    </w:p>
    <w:p w14:paraId="7DD60959">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4.9</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w:t>
      </w:r>
      <w:r>
        <w:rPr>
          <w:rFonts w:hint="default" w:ascii="Times New Roman" w:hAnsi="Times New Roman" w:eastAsia="Times New Roman" w:cs="Times New Roman"/>
          <w:i w:val="0"/>
          <w:iCs w:val="0"/>
          <w:kern w:val="0"/>
          <w:sz w:val="24"/>
          <w:szCs w:val="24"/>
          <w:lang w:val="en-US" w:eastAsia="zh-CN" w:bidi="ar"/>
        </w:rPr>
        <w:t>Giao diện trang đăng kí đăng nhập</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3</w:t>
      </w:r>
    </w:p>
    <w:p w14:paraId="74716ACF">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4.10</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w:t>
      </w:r>
      <w:r>
        <w:rPr>
          <w:rFonts w:hint="default" w:ascii="Times New Roman" w:hAnsi="Times New Roman" w:eastAsia="Times New Roman" w:cs="Times New Roman"/>
          <w:i w:val="0"/>
          <w:iCs w:val="0"/>
          <w:kern w:val="0"/>
          <w:sz w:val="24"/>
          <w:szCs w:val="24"/>
          <w:lang w:val="en-US" w:eastAsia="zh-CN" w:bidi="ar"/>
        </w:rPr>
        <w:t xml:space="preserve">Giao diện trang </w:t>
      </w:r>
      <w:r>
        <w:rPr>
          <w:rFonts w:hint="default" w:ascii="Times New Roman" w:hAnsi="Times New Roman" w:eastAsia="SimSun" w:cs="Times New Roman"/>
          <w:b w:val="0"/>
          <w:bCs w:val="0"/>
          <w:i w:val="0"/>
          <w:iCs w:val="0"/>
          <w:kern w:val="0"/>
          <w:sz w:val="24"/>
          <w:szCs w:val="24"/>
          <w:lang w:val="en-US" w:eastAsia="zh-CN" w:bidi="ar"/>
        </w:rPr>
        <w:t>Dashboard</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4</w:t>
      </w:r>
    </w:p>
    <w:p w14:paraId="34CEE6F2">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4.11</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w:t>
      </w:r>
      <w:r>
        <w:rPr>
          <w:rFonts w:hint="default" w:ascii="Times New Roman" w:hAnsi="Times New Roman" w:eastAsia="Times New Roman" w:cs="Times New Roman"/>
          <w:i w:val="0"/>
          <w:iCs w:val="0"/>
          <w:kern w:val="0"/>
          <w:sz w:val="24"/>
          <w:szCs w:val="24"/>
          <w:lang w:val="en-US" w:eastAsia="zh-CN" w:bidi="ar"/>
        </w:rPr>
        <w:t>Giao diện trang quản lí sản phẩm</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4</w:t>
      </w:r>
    </w:p>
    <w:p w14:paraId="54D763D8">
      <w:pPr>
        <w:pStyle w:val="129"/>
        <w:tabs>
          <w:tab w:val="right" w:leader="dot" w:pos="9070"/>
        </w:tabs>
        <w:rPr>
          <w:rFonts w:hint="default" w:ascii="Times New Roman" w:hAnsi="Times New Roman" w:eastAsia="Times New Roman" w:cs="Times New Roman"/>
          <w:i w:val="0"/>
          <w:iCs w:val="0"/>
          <w:kern w:val="0"/>
          <w:sz w:val="24"/>
          <w:szCs w:val="24"/>
          <w:lang w:val="en-US" w:eastAsia="zh-CN" w:bidi="ar"/>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4.12</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w:t>
      </w:r>
      <w:r>
        <w:rPr>
          <w:rFonts w:hint="default" w:ascii="Times New Roman" w:hAnsi="Times New Roman" w:eastAsia="Times New Roman" w:cs="Times New Roman"/>
          <w:i w:val="0"/>
          <w:iCs w:val="0"/>
          <w:kern w:val="0"/>
          <w:sz w:val="24"/>
          <w:szCs w:val="24"/>
          <w:lang w:val="en-US" w:eastAsia="zh-CN" w:bidi="ar"/>
        </w:rPr>
        <w:t>Giao diện trang</w:t>
      </w:r>
    </w:p>
    <w:p w14:paraId="5A0C8578">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kern w:val="0"/>
          <w:sz w:val="24"/>
          <w:szCs w:val="24"/>
          <w:lang w:val="en-US" w:eastAsia="zh-CN" w:bidi="ar"/>
        </w:rPr>
        <w:t>9</w:t>
      </w:r>
      <w:r>
        <w:rPr>
          <w:rFonts w:hint="default" w:ascii="Times New Roman" w:hAnsi="Times New Roman" w:eastAsia="Times New Roman" w:cs="Times New Roman"/>
          <w:i w:val="0"/>
          <w:iCs w:val="0"/>
          <w:kern w:val="0"/>
          <w:sz w:val="24"/>
          <w:szCs w:val="24"/>
          <w:lang w:val="en-US" w:eastAsia="zh-CN" w:bidi="ar"/>
        </w:rPr>
        <w:t xml:space="preserve"> quản lí danh mục</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5</w:t>
      </w:r>
    </w:p>
    <w:p w14:paraId="62000779">
      <w:pPr>
        <w:pStyle w:val="129"/>
        <w:tabs>
          <w:tab w:val="right" w:leader="dot" w:pos="9070"/>
        </w:tabs>
        <w:rPr>
          <w:rFonts w:hint="default" w:ascii="Times New Roman" w:hAnsi="Times New Roman" w:cs="Times New Roman"/>
          <w:i w:val="0"/>
          <w:iCs w:val="0"/>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4.13</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w:t>
      </w:r>
      <w:r>
        <w:rPr>
          <w:rFonts w:hint="default" w:ascii="Times New Roman" w:hAnsi="Times New Roman" w:eastAsia="Times New Roman" w:cs="Times New Roman"/>
          <w:i w:val="0"/>
          <w:iCs w:val="0"/>
          <w:kern w:val="0"/>
          <w:sz w:val="24"/>
          <w:szCs w:val="24"/>
          <w:lang w:val="en-US" w:eastAsia="zh-CN" w:bidi="ar"/>
        </w:rPr>
        <w:t>Giao diện trang quản lí thương hiểu</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45</w:t>
      </w:r>
      <w:r>
        <w:rPr>
          <w:rFonts w:hint="default" w:ascii="Times New Roman" w:hAnsi="Times New Roman" w:cs="Times New Roman"/>
          <w:i w:val="0"/>
          <w:iCs w:val="0"/>
        </w:rPr>
        <w:fldChar w:fldCharType="end"/>
      </w:r>
    </w:p>
    <w:p w14:paraId="045D8E21">
      <w:pPr>
        <w:pStyle w:val="129"/>
        <w:tabs>
          <w:tab w:val="right" w:leader="dot" w:pos="9070"/>
        </w:tabs>
        <w:rPr>
          <w:rFonts w:hint="default" w:ascii="Times New Roman" w:hAnsi="Times New Roman" w:cs="Times New Roman"/>
          <w:i w:val="0"/>
          <w:iCs w:val="0"/>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4.14</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w:t>
      </w:r>
      <w:r>
        <w:rPr>
          <w:rFonts w:hint="default" w:ascii="Times New Roman" w:hAnsi="Times New Roman" w:eastAsia="Times New Roman" w:cs="Times New Roman"/>
          <w:i w:val="0"/>
          <w:iCs w:val="0"/>
          <w:kern w:val="0"/>
          <w:sz w:val="24"/>
          <w:szCs w:val="24"/>
          <w:lang w:val="en-US" w:eastAsia="zh-CN" w:bidi="ar"/>
        </w:rPr>
        <w:t>Giao diện trang quản lí đơn hàng</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_Toc18291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6</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14:paraId="520CB2F0">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4.15</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:Giao diện trang quản lí tin tức</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7</w:t>
      </w:r>
    </w:p>
    <w:p w14:paraId="56582581">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4.16</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:Giao diện trang quản lí mã giảm giá</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7</w:t>
      </w:r>
    </w:p>
    <w:p w14:paraId="0A561FA4">
      <w:pPr>
        <w:pStyle w:val="129"/>
        <w:tabs>
          <w:tab w:val="right" w:leader="dot" w:pos="9070"/>
        </w:tabs>
        <w:rPr>
          <w:rFonts w:hint="default" w:ascii="Times New Roman" w:hAnsi="Times New Roman" w:cs="Times New Roman"/>
          <w:i w:val="0"/>
          <w:iCs w:val="0"/>
          <w:lang w:val="en-US"/>
        </w:rPr>
      </w:pP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TOC \h \c "Hình"</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_Toc18291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4.17</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w:t>
      </w:r>
      <w:r>
        <w:rPr>
          <w:rFonts w:hint="default" w:ascii="Times New Roman" w:hAnsi="Times New Roman" w:eastAsia="Times New Roman" w:cs="Times New Roman"/>
          <w:i w:val="0"/>
          <w:iCs w:val="0"/>
          <w:kern w:val="0"/>
          <w:sz w:val="24"/>
          <w:szCs w:val="24"/>
          <w:lang w:val="en-US" w:eastAsia="zh-CN" w:bidi="ar"/>
        </w:rPr>
        <w:t>Giao diện trang sản phẩm đang giảm giá</w:t>
      </w:r>
      <w:r>
        <w:rPr>
          <w:rFonts w:hint="default" w:ascii="Times New Roman" w:hAnsi="Times New Roman" w:eastAsia="Segoe UI" w:cs="Times New Roman"/>
          <w:bCs w:val="0"/>
          <w:i w:val="0"/>
          <w:iCs w:val="0"/>
          <w:caps w:val="0"/>
          <w:spacing w:val="0"/>
          <w:szCs w:val="24"/>
          <w:lang w:val="en-US"/>
        </w:rPr>
        <w:t>.</w:t>
      </w:r>
      <w:r>
        <w:rPr>
          <w:rFonts w:hint="default" w:ascii="Times New Roman" w:hAnsi="Times New Roman" w:cs="Times New Roman"/>
          <w:i w:val="0"/>
          <w:iCs w:val="0"/>
        </w:rPr>
        <w:tab/>
      </w:r>
      <w:r>
        <w:rPr>
          <w:rFonts w:hint="default" w:ascii="Times New Roman" w:hAnsi="Times New Roman" w:cs="Times New Roman"/>
          <w:i w:val="0"/>
          <w:iCs w:val="0"/>
          <w:lang w:val="en-US"/>
        </w:rPr>
        <w:t>4</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8</w:t>
      </w:r>
    </w:p>
    <w:p w14:paraId="751AF9F8">
      <w:pPr>
        <w:keepNext w:val="0"/>
        <w:keepLines w:val="0"/>
        <w:widowControl/>
        <w:suppressLineNumbers w:val="0"/>
        <w:spacing w:before="120" w:beforeAutospacing="0" w:after="0" w:afterAutospacing="1" w:line="288" w:lineRule="auto"/>
        <w:ind w:left="0" w:right="0"/>
        <w:jc w:val="both"/>
        <w:rPr>
          <w:rFonts w:hint="default" w:ascii="Times New Roman" w:hAnsi="Times New Roman" w:cs="Times New Roman"/>
          <w:i w:val="0"/>
          <w:iCs w:val="0"/>
        </w:rPr>
      </w:pPr>
      <w:r>
        <w:rPr>
          <w:rFonts w:hint="default" w:ascii="Times New Roman" w:hAnsi="Times New Roman" w:cs="Times New Roman"/>
          <w:i w:val="0"/>
          <w:iCs w:val="0"/>
        </w:rPr>
        <w:fldChar w:fldCharType="end"/>
      </w:r>
    </w:p>
    <w:p w14:paraId="1C8DB379">
      <w:pPr>
        <w:rPr>
          <w:rFonts w:hint="default" w:ascii="Times New Roman" w:hAnsi="Times New Roman" w:cs="Times New Roman"/>
          <w:i w:val="0"/>
          <w:iCs w:val="0"/>
        </w:rPr>
      </w:pPr>
      <w:r>
        <w:rPr>
          <w:rFonts w:hint="default" w:ascii="Times New Roman" w:hAnsi="Times New Roman" w:cs="Times New Roman"/>
          <w:i w:val="0"/>
          <w:iCs w:val="0"/>
        </w:rPr>
        <w:br w:type="page"/>
      </w:r>
    </w:p>
    <w:p w14:paraId="46F2530C">
      <w:pPr>
        <w:keepNext w:val="0"/>
        <w:keepLines w:val="0"/>
        <w:widowControl/>
        <w:suppressLineNumbers w:val="0"/>
        <w:spacing w:before="120" w:beforeAutospacing="0" w:after="0" w:afterAutospacing="1" w:line="288" w:lineRule="auto"/>
        <w:ind w:left="0" w:right="0"/>
        <w:jc w:val="both"/>
        <w:rPr>
          <w:rFonts w:hint="default" w:ascii="Times New Roman" w:hAnsi="Times New Roman" w:cs="Times New Roman"/>
          <w:i w:val="0"/>
          <w:iCs w:val="0"/>
          <w:lang w:val="en-US"/>
        </w:rPr>
      </w:pPr>
      <w:r>
        <w:rPr>
          <w:rFonts w:hint="default" w:ascii="Times New Roman" w:hAnsi="Times New Roman" w:cs="Times New Roman"/>
          <w:i w:val="0"/>
          <w:iCs w:val="0"/>
          <w:lang w:val="en-US"/>
        </w:rPr>
        <w:t>MỤC LỤC BẢNG</w:t>
      </w:r>
    </w:p>
    <w:p w14:paraId="6F5C2B41">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TOC \h \c "Bảng"</w:instrText>
      </w:r>
      <w:r>
        <w:rPr>
          <w:rFonts w:hint="default" w:ascii="Times New Roman" w:hAnsi="Times New Roman" w:cs="Times New Roman"/>
          <w:i w:val="0"/>
          <w:iCs w:val="0"/>
          <w:lang w:val="en-US"/>
        </w:rPr>
        <w:fldChar w:fldCharType="separate"/>
      </w: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_Toc28024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1 </w:t>
      </w:r>
      <w:r>
        <w:rPr>
          <w:rFonts w:hint="default" w:ascii="Times New Roman" w:hAnsi="Times New Roman" w:cs="Times New Roman"/>
          <w:szCs w:val="26"/>
          <w:lang w:val="en-US"/>
        </w:rPr>
        <w:t>: Danh mục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_Toc28024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17249954">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_Toc27774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2 </w:t>
      </w:r>
      <w:r>
        <w:rPr>
          <w:rFonts w:hint="default" w:ascii="Times New Roman" w:hAnsi="Times New Roman" w:cs="Times New Roman"/>
          <w:szCs w:val="26"/>
          <w:lang w:val="en-US"/>
        </w:rPr>
        <w:t>: Thương hiệu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_Toc27774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166490F7">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_Toc26466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3 </w:t>
      </w:r>
      <w:r>
        <w:rPr>
          <w:rFonts w:hint="default" w:ascii="Times New Roman" w:hAnsi="Times New Roman" w:cs="Times New Roman"/>
          <w:szCs w:val="26"/>
          <w:lang w:val="en-US"/>
        </w:rPr>
        <w:t>: Đơn vị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_Toc26466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2EC3D7B7">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_Toc30022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4 </w:t>
      </w:r>
      <w:r>
        <w:rPr>
          <w:rFonts w:hint="default" w:ascii="Times New Roman" w:hAnsi="Times New Roman" w:cs="Times New Roman"/>
          <w:szCs w:val="26"/>
          <w:lang w:val="en-US"/>
        </w:rPr>
        <w:t>: Sản phẩm giảm giá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_Toc30022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1EA0A108">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_Toc31596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5 </w:t>
      </w:r>
      <w:r>
        <w:rPr>
          <w:rFonts w:hint="default" w:ascii="Times New Roman" w:hAnsi="Times New Roman" w:cs="Times New Roman"/>
          <w:szCs w:val="26"/>
          <w:lang w:val="en-US"/>
        </w:rPr>
        <w:t>: Thuốc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_Toc31596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5C329648">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_Toc26479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6 </w:t>
      </w:r>
      <w:r>
        <w:rPr>
          <w:rFonts w:hint="default" w:ascii="Times New Roman" w:hAnsi="Times New Roman" w:cs="Times New Roman"/>
          <w:szCs w:val="26"/>
          <w:lang w:val="en-US"/>
        </w:rPr>
        <w:t>: Hình ảnh thuốc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_Toc26479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3864559A">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_Toc1060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7 </w:t>
      </w:r>
      <w:r>
        <w:rPr>
          <w:rFonts w:hint="default" w:ascii="Times New Roman" w:hAnsi="Times New Roman" w:cs="Times New Roman"/>
          <w:szCs w:val="26"/>
          <w:lang w:val="en-US"/>
        </w:rPr>
        <w:t>: Người dùng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_Toc1060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14D38878">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_Toc1684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8 </w:t>
      </w:r>
      <w:r>
        <w:rPr>
          <w:rFonts w:hint="default" w:ascii="Times New Roman" w:hAnsi="Times New Roman" w:cs="Times New Roman"/>
          <w:szCs w:val="26"/>
          <w:lang w:val="en-US"/>
        </w:rPr>
        <w:t xml:space="preserve">: Mã Giảm giá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_Toc1684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2B094247">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_Toc7086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9 </w:t>
      </w:r>
      <w:r>
        <w:rPr>
          <w:rFonts w:hint="default" w:ascii="Times New Roman" w:hAnsi="Times New Roman" w:cs="Times New Roman"/>
          <w:szCs w:val="26"/>
          <w:lang w:val="en-US"/>
        </w:rPr>
        <w:t>: Đơn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_Toc7086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0C1764CC">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_Toc17571 </w:instrText>
      </w:r>
      <w:r>
        <w:rPr>
          <w:rFonts w:hint="default" w:ascii="Times New Roman" w:hAnsi="Times New Roman" w:cs="Times New Roman"/>
          <w:i w:val="0"/>
          <w:iCs w:val="0"/>
          <w:lang w:val="en-US"/>
        </w:rPr>
        <w:fldChar w:fldCharType="separate"/>
      </w:r>
      <w:r>
        <w:rPr>
          <w:rFonts w:hint="default" w:ascii="Times New Roman" w:hAnsi="Times New Roman" w:cs="Times New Roman"/>
          <w:bCs w:val="0"/>
          <w:szCs w:val="26"/>
        </w:rPr>
        <w:t xml:space="preserve">Bảng </w:t>
      </w:r>
      <w:r>
        <w:rPr>
          <w:rFonts w:hint="default" w:ascii="Times New Roman" w:hAnsi="Times New Roman" w:cs="Times New Roman"/>
        </w:rPr>
        <w:t xml:space="preserve">10 </w:t>
      </w:r>
      <w:r>
        <w:rPr>
          <w:rFonts w:hint="default" w:ascii="Times New Roman" w:hAnsi="Times New Roman" w:cs="Times New Roman"/>
          <w:bCs w:val="0"/>
          <w:szCs w:val="26"/>
          <w:lang w:val="en-US"/>
        </w:rPr>
        <w:t xml:space="preserve">: </w:t>
      </w:r>
      <w:r>
        <w:rPr>
          <w:rFonts w:hint="default" w:ascii="Times New Roman" w:hAnsi="Times New Roman" w:cs="Times New Roman"/>
          <w:bCs w:val="0"/>
          <w:i w:val="0"/>
          <w:iCs w:val="0"/>
          <w:szCs w:val="26"/>
        </w:rPr>
        <w:t>Slideshows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_Toc17571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056A6FC8">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_Toc32523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11 </w:t>
      </w:r>
      <w:r>
        <w:rPr>
          <w:rFonts w:hint="default" w:ascii="Times New Roman" w:hAnsi="Times New Roman" w:cs="Times New Roman"/>
          <w:szCs w:val="26"/>
          <w:lang w:val="en-US"/>
        </w:rPr>
        <w:t>: Giỏ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_Toc32523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7D520E83">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_Toc24385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12 </w:t>
      </w:r>
      <w:r>
        <w:rPr>
          <w:rFonts w:hint="default" w:ascii="Times New Roman" w:hAnsi="Times New Roman" w:cs="Times New Roman"/>
          <w:szCs w:val="26"/>
          <w:lang w:val="en-US"/>
        </w:rPr>
        <w:t>: chi tiết giỏ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_Toc24385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591F81AC">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_Toc13980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13 </w:t>
      </w:r>
      <w:r>
        <w:rPr>
          <w:rFonts w:hint="default" w:ascii="Times New Roman" w:hAnsi="Times New Roman" w:cs="Times New Roman"/>
          <w:szCs w:val="26"/>
          <w:lang w:val="en-US"/>
        </w:rPr>
        <w:t>: thẻ</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_Toc13980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56DCD0DA">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_Toc27754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14 </w:t>
      </w:r>
      <w:r>
        <w:rPr>
          <w:rFonts w:hint="default" w:ascii="Times New Roman" w:hAnsi="Times New Roman" w:cs="Times New Roman"/>
          <w:szCs w:val="26"/>
          <w:lang w:val="en-US"/>
        </w:rPr>
        <w:t>: Chủ đề bài viết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_Toc27754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57571171">
      <w:pPr>
        <w:pStyle w:val="129"/>
        <w:tabs>
          <w:tab w:val="right" w:leader="dot" w:pos="9070"/>
        </w:tabs>
        <w:rPr>
          <w:rFonts w:hint="default" w:ascii="Times New Roman" w:hAnsi="Times New Roman" w:cs="Times New Roman"/>
        </w:rPr>
      </w:pPr>
      <w:r>
        <w:rPr>
          <w:rFonts w:hint="default" w:ascii="Times New Roman" w:hAnsi="Times New Roman" w:cs="Times New Roman"/>
          <w:i w:val="0"/>
          <w:iCs w:val="0"/>
          <w:lang w:val="en-US"/>
        </w:rPr>
        <w:fldChar w:fldCharType="begin"/>
      </w:r>
      <w:r>
        <w:rPr>
          <w:rFonts w:hint="default" w:ascii="Times New Roman" w:hAnsi="Times New Roman" w:cs="Times New Roman"/>
          <w:i w:val="0"/>
          <w:iCs w:val="0"/>
          <w:lang w:val="en-US"/>
        </w:rPr>
        <w:instrText xml:space="preserve"> HYPERLINK \l _Toc10209 </w:instrText>
      </w:r>
      <w:r>
        <w:rPr>
          <w:rFonts w:hint="default" w:ascii="Times New Roman" w:hAnsi="Times New Roman" w:cs="Times New Roman"/>
          <w:i w:val="0"/>
          <w:iCs w:val="0"/>
          <w:lang w:val="en-US"/>
        </w:rPr>
        <w:fldChar w:fldCharType="separate"/>
      </w:r>
      <w:r>
        <w:rPr>
          <w:rFonts w:hint="default" w:ascii="Times New Roman" w:hAnsi="Times New Roman" w:cs="Times New Roman"/>
          <w:szCs w:val="26"/>
        </w:rPr>
        <w:t xml:space="preserve">Bảng </w:t>
      </w:r>
      <w:r>
        <w:rPr>
          <w:rFonts w:hint="default" w:ascii="Times New Roman" w:hAnsi="Times New Roman" w:cs="Times New Roman"/>
        </w:rPr>
        <w:t xml:space="preserve">15 </w:t>
      </w:r>
      <w:r>
        <w:rPr>
          <w:rFonts w:hint="default" w:ascii="Times New Roman" w:hAnsi="Times New Roman" w:cs="Times New Roman"/>
          <w:szCs w:val="26"/>
          <w:lang w:val="en-US"/>
        </w:rPr>
        <w:t>: Bài Viết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_Toc10209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i w:val="0"/>
          <w:iCs w:val="0"/>
          <w:lang w:val="en-US"/>
        </w:rPr>
        <w:fldChar w:fldCharType="end"/>
      </w:r>
    </w:p>
    <w:p w14:paraId="16CCE839">
      <w:pPr>
        <w:keepNext w:val="0"/>
        <w:keepLines w:val="0"/>
        <w:widowControl/>
        <w:suppressLineNumbers w:val="0"/>
        <w:spacing w:before="120" w:beforeAutospacing="0" w:after="0" w:afterAutospacing="1" w:line="288" w:lineRule="auto"/>
        <w:ind w:left="0" w:right="0"/>
        <w:jc w:val="both"/>
        <w:rPr>
          <w:rFonts w:hint="default" w:ascii="Times New Roman" w:hAnsi="Times New Roman" w:cs="Times New Roman"/>
          <w:i w:val="0"/>
          <w:iCs w:val="0"/>
          <w:lang w:val="en-US"/>
        </w:rPr>
      </w:pPr>
      <w:r>
        <w:rPr>
          <w:rFonts w:hint="default" w:ascii="Times New Roman" w:hAnsi="Times New Roman" w:cs="Times New Roman"/>
          <w:i w:val="0"/>
          <w:iCs w:val="0"/>
          <w:lang w:val="en-US"/>
        </w:rPr>
        <w:fldChar w:fldCharType="end"/>
      </w:r>
    </w:p>
    <w:p w14:paraId="59B139E6">
      <w:pPr>
        <w:rPr>
          <w:rFonts w:hint="default" w:ascii="Times New Roman" w:hAnsi="Times New Roman" w:cs="Times New Roman"/>
          <w:i w:val="0"/>
          <w:iCs w:val="0"/>
        </w:rPr>
      </w:pPr>
      <w:r>
        <w:rPr>
          <w:rFonts w:hint="default" w:ascii="Times New Roman" w:hAnsi="Times New Roman" w:cs="Times New Roman"/>
          <w:i w:val="0"/>
          <w:iCs w:val="0"/>
        </w:rPr>
        <w:br w:type="page"/>
      </w:r>
    </w:p>
    <w:p w14:paraId="4CA48B81">
      <w:pPr>
        <w:keepNext w:val="0"/>
        <w:keepLines w:val="0"/>
        <w:widowControl/>
        <w:suppressLineNumbers w:val="0"/>
        <w:spacing w:before="120" w:beforeAutospacing="0" w:after="0" w:afterAutospacing="1" w:line="288" w:lineRule="auto"/>
        <w:ind w:left="0" w:right="0"/>
        <w:jc w:val="both"/>
        <w:rPr>
          <w:rFonts w:hint="default" w:ascii="Times New Roman" w:hAnsi="Times New Roman" w:cs="Times New Roman"/>
          <w:i w:val="0"/>
          <w:iCs w:val="0"/>
        </w:rPr>
      </w:pPr>
    </w:p>
    <w:p w14:paraId="4A01C123">
      <w:pPr>
        <w:rPr>
          <w:rFonts w:hint="default" w:ascii="Times New Roman" w:hAnsi="Times New Roman" w:cs="Times New Roman"/>
          <w:b/>
          <w:bCs/>
          <w:i w:val="0"/>
          <w:iCs w:val="0"/>
          <w:sz w:val="30"/>
          <w:szCs w:val="30"/>
        </w:rPr>
      </w:pPr>
    </w:p>
    <w:p w14:paraId="04694398">
      <w:pPr>
        <w:spacing w:line="360" w:lineRule="auto"/>
        <w:jc w:val="center"/>
        <w:outlineLvl w:val="0"/>
        <w:rPr>
          <w:rFonts w:hint="default" w:ascii="Times New Roman" w:hAnsi="Times New Roman" w:cs="Times New Roman"/>
          <w:b/>
          <w:bCs/>
          <w:i w:val="0"/>
          <w:iCs w:val="0"/>
          <w:sz w:val="30"/>
          <w:szCs w:val="30"/>
        </w:rPr>
      </w:pPr>
      <w:bookmarkStart w:id="6" w:name="_Toc14811"/>
      <w:r>
        <w:rPr>
          <w:rFonts w:hint="default" w:ascii="Times New Roman" w:hAnsi="Times New Roman" w:cs="Times New Roman"/>
          <w:b/>
          <w:bCs/>
          <w:i w:val="0"/>
          <w:iCs w:val="0"/>
          <w:sz w:val="30"/>
          <w:szCs w:val="30"/>
        </w:rPr>
        <w:t>MỞ ĐẦU</w:t>
      </w:r>
      <w:bookmarkEnd w:id="2"/>
      <w:bookmarkEnd w:id="3"/>
      <w:bookmarkEnd w:id="4"/>
      <w:bookmarkEnd w:id="5"/>
      <w:bookmarkEnd w:id="6"/>
    </w:p>
    <w:p w14:paraId="27EAFD01">
      <w:pPr>
        <w:widowControl w:val="0"/>
        <w:numPr>
          <w:ilvl w:val="0"/>
          <w:numId w:val="11"/>
        </w:numPr>
        <w:outlineLvl w:val="0"/>
        <w:rPr>
          <w:rFonts w:hint="default" w:ascii="Times New Roman" w:hAnsi="Times New Roman" w:cs="Times New Roman"/>
          <w:i w:val="0"/>
          <w:iCs w:val="0"/>
        </w:rPr>
      </w:pPr>
      <w:bookmarkStart w:id="7" w:name="_Toc6700"/>
      <w:bookmarkStart w:id="8" w:name="_Toc31381"/>
      <w:bookmarkStart w:id="9" w:name="_Toc31265"/>
      <w:bookmarkStart w:id="10" w:name="_Toc21813"/>
      <w:r>
        <w:rPr>
          <w:rFonts w:hint="default" w:ascii="Times New Roman" w:hAnsi="Times New Roman" w:cs="Times New Roman"/>
          <w:b/>
          <w:bCs/>
          <w:i w:val="0"/>
          <w:iCs w:val="0"/>
          <w:sz w:val="28"/>
          <w:szCs w:val="28"/>
          <w:lang w:eastAsia="zh-CN" w:bidi="ar"/>
        </w:rPr>
        <w:t>Lý do chọn đề tài</w:t>
      </w:r>
      <w:bookmarkEnd w:id="7"/>
      <w:bookmarkEnd w:id="8"/>
      <w:bookmarkEnd w:id="9"/>
      <w:bookmarkEnd w:id="10"/>
    </w:p>
    <w:p w14:paraId="1DB72393">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Trong thời đại công nghệ số, thương mại điện tử ngày càng phát triển mạnh mẽ, mang lại sự tiện lợi cho người tiêu dùng trong nhiều lĩnh vực, bao gồm cả ngành dược phẩm.</w:t>
      </w:r>
    </w:p>
    <w:p w14:paraId="74FBEE0E">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Việc xây dựng một website bán</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trực tuyến không chỉ giúp khách hàng dễ dàng tiếp cận với các</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dược phẩm chính hãng mà còn hỗ trợ quản lý bán hàng hiệu quả cho nhà</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và doanh nghiệp. </w:t>
      </w:r>
    </w:p>
    <w:p w14:paraId="10206DD8">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eastAsia="zh-CN" w:bidi="ar"/>
        </w:rPr>
        <w:t>Tuy nhiên, nhiều website bán</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hiện nay vẫn gặp phải các vấn đề như thông tin</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chưa rõ ràng, hệ thống quản lý đơn hàng chưa tối ưu, và chưa có cơ chế tư vấn hiệu quả. Vì vậy, việc Phân tích và phát triển một hệ thống website bán</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đáp ứng các yêu cầu về tiện lợi, bảo mật và dễ sử dụng là vô cùng cần thiết.</w:t>
      </w:r>
    </w:p>
    <w:p w14:paraId="2103D658">
      <w:pPr>
        <w:widowControl w:val="0"/>
        <w:numPr>
          <w:ilvl w:val="0"/>
          <w:numId w:val="11"/>
        </w:numPr>
        <w:outlineLvl w:val="0"/>
        <w:rPr>
          <w:rFonts w:hint="default" w:ascii="Times New Roman" w:hAnsi="Times New Roman" w:cs="Times New Roman"/>
          <w:i w:val="0"/>
          <w:iCs w:val="0"/>
        </w:rPr>
      </w:pPr>
      <w:bookmarkStart w:id="11" w:name="_Toc745"/>
      <w:bookmarkStart w:id="12" w:name="_Toc2496"/>
      <w:bookmarkStart w:id="13" w:name="_Toc1267"/>
      <w:bookmarkStart w:id="14" w:name="_Toc1259"/>
      <w:r>
        <w:rPr>
          <w:rFonts w:hint="default" w:ascii="Times New Roman" w:hAnsi="Times New Roman" w:cs="Times New Roman"/>
          <w:b/>
          <w:bCs/>
          <w:i w:val="0"/>
          <w:iCs w:val="0"/>
          <w:sz w:val="28"/>
          <w:szCs w:val="28"/>
          <w:lang w:eastAsia="zh-CN" w:bidi="ar"/>
        </w:rPr>
        <w:t>Mục tiêu Phân tích của đề tài</w:t>
      </w:r>
      <w:bookmarkEnd w:id="11"/>
      <w:bookmarkEnd w:id="12"/>
      <w:bookmarkEnd w:id="13"/>
      <w:bookmarkEnd w:id="14"/>
    </w:p>
    <w:p w14:paraId="07BCAFCB">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Xây dựng một website bán</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trực tuyến với giao diện thân thiện, dễ sử dụng. Cung cấp đầy đủ thông tin về các</w:t>
      </w:r>
      <w:r>
        <w:rPr>
          <w:rFonts w:hint="default" w:ascii="Times New Roman" w:hAnsi="Times New Roman" w:cs="Times New Roman"/>
          <w:i w:val="0"/>
          <w:iCs w:val="0"/>
          <w:sz w:val="26"/>
          <w:szCs w:val="26"/>
          <w:lang w:val="en-US" w:eastAsia="zh-CN" w:bidi="ar"/>
        </w:rPr>
        <w:t xml:space="preserve"> thuốc thuốc</w:t>
      </w:r>
      <w:r>
        <w:rPr>
          <w:rFonts w:hint="default" w:ascii="Times New Roman" w:hAnsi="Times New Roman" w:cs="Times New Roman"/>
          <w:i w:val="0"/>
          <w:iCs w:val="0"/>
          <w:sz w:val="26"/>
          <w:szCs w:val="26"/>
          <w:lang w:eastAsia="zh-CN" w:bidi="ar"/>
        </w:rPr>
        <w:t>, hướng dẫn sử dụng, liều lượng và thành phần.</w:t>
      </w:r>
    </w:p>
    <w:p w14:paraId="09A4D1B0">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Phát triển hệ thống đặt hàng, thanh toán và quản lý đơn hàng hiệu quả. Tích hợp chức năng tư vấn trực tuyến để hỗ trợ khách hàng. Đảm bảo tính bảo mật trong quá trình giao dịch và lưu trữ thông tin người dùng.</w:t>
      </w:r>
    </w:p>
    <w:p w14:paraId="3F9561A6">
      <w:pPr>
        <w:widowControl w:val="0"/>
        <w:numPr>
          <w:ilvl w:val="0"/>
          <w:numId w:val="11"/>
        </w:numPr>
        <w:outlineLvl w:val="0"/>
        <w:rPr>
          <w:rFonts w:hint="default" w:ascii="Times New Roman" w:hAnsi="Times New Roman" w:cs="Times New Roman"/>
          <w:i w:val="0"/>
          <w:iCs w:val="0"/>
        </w:rPr>
      </w:pPr>
      <w:bookmarkStart w:id="15" w:name="_Toc21848"/>
      <w:bookmarkStart w:id="16" w:name="_Toc8963"/>
      <w:bookmarkStart w:id="17" w:name="_Toc9876"/>
      <w:bookmarkStart w:id="18" w:name="_Toc8010"/>
      <w:r>
        <w:rPr>
          <w:rFonts w:hint="default" w:ascii="Times New Roman" w:hAnsi="Times New Roman" w:cs="Times New Roman"/>
          <w:b/>
          <w:bCs/>
          <w:i w:val="0"/>
          <w:iCs w:val="0"/>
          <w:sz w:val="28"/>
          <w:szCs w:val="28"/>
          <w:lang w:eastAsia="zh-CN" w:bidi="ar"/>
        </w:rPr>
        <w:t>Đối tượng Phân tích</w:t>
      </w:r>
      <w:bookmarkEnd w:id="15"/>
      <w:bookmarkEnd w:id="16"/>
      <w:bookmarkEnd w:id="17"/>
      <w:bookmarkEnd w:id="18"/>
    </w:p>
    <w:p w14:paraId="3726FB5B">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Người tiêu dùng có nhu cầu mua</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trực tuyến. Các nhà</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doanh nghiệp kinh doanh dược phẩm muốn mở rộng hoạt động bán hàng online.</w:t>
      </w:r>
    </w:p>
    <w:p w14:paraId="1CFDE5F8">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Các công nghệ và nền tảng phù hợp để xây dựng website thương mại điện tử.</w:t>
      </w:r>
    </w:p>
    <w:p w14:paraId="1F1F524B">
      <w:pPr>
        <w:widowControl w:val="0"/>
        <w:numPr>
          <w:ilvl w:val="0"/>
          <w:numId w:val="11"/>
        </w:numPr>
        <w:outlineLvl w:val="0"/>
        <w:rPr>
          <w:rFonts w:hint="default" w:ascii="Times New Roman" w:hAnsi="Times New Roman" w:cs="Times New Roman"/>
          <w:i w:val="0"/>
          <w:iCs w:val="0"/>
        </w:rPr>
      </w:pPr>
      <w:bookmarkStart w:id="19" w:name="_Toc17303"/>
      <w:bookmarkStart w:id="20" w:name="_Toc26857"/>
      <w:bookmarkStart w:id="21" w:name="_Toc22459"/>
      <w:bookmarkStart w:id="22" w:name="_Toc30252"/>
      <w:r>
        <w:rPr>
          <w:rFonts w:hint="default" w:ascii="Times New Roman" w:hAnsi="Times New Roman" w:cs="Times New Roman"/>
          <w:b/>
          <w:i w:val="0"/>
          <w:iCs w:val="0"/>
          <w:sz w:val="26"/>
          <w:szCs w:val="26"/>
          <w:lang w:eastAsia="zh-CN" w:bidi="ar"/>
        </w:rPr>
        <w:t>Phạm vi Phân tích.</w:t>
      </w:r>
      <w:bookmarkEnd w:id="19"/>
      <w:bookmarkEnd w:id="20"/>
      <w:bookmarkEnd w:id="21"/>
      <w:bookmarkEnd w:id="22"/>
    </w:p>
    <w:p w14:paraId="27160B49">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Về nội dung: Đề tài tập trung vào việc thiết kế và phát triển website bán</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với các tính năng cơ bản như hiển thị</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giỏ hàng, đặt hàng, thanh toán và quản lý đơn hàng.</w:t>
      </w:r>
    </w:p>
    <w:p w14:paraId="7EC30705">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Về công nghệ: Sử dụng các công nghệ phát triển web như Laravel (PHP), NextJS, MySQL/MongoDB và Redis để xây dựng hệ thống.</w:t>
      </w:r>
    </w:p>
    <w:p w14:paraId="6420002F">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Về đối tượng sử dụng: Hướng đến người dùng cá nhân (khách hàng), nhà quản trị (admin) và chủ nhà</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w:t>
      </w:r>
    </w:p>
    <w:p w14:paraId="18E7F9BC">
      <w:pPr>
        <w:widowControl w:val="0"/>
        <w:numPr>
          <w:ilvl w:val="0"/>
          <w:numId w:val="11"/>
        </w:numPr>
        <w:outlineLvl w:val="0"/>
        <w:rPr>
          <w:rFonts w:hint="default" w:ascii="Times New Roman" w:hAnsi="Times New Roman" w:cs="Times New Roman"/>
          <w:i w:val="0"/>
          <w:iCs w:val="0"/>
        </w:rPr>
      </w:pPr>
      <w:bookmarkStart w:id="23" w:name="_Toc12167"/>
      <w:bookmarkStart w:id="24" w:name="_Toc28666"/>
      <w:bookmarkStart w:id="25" w:name="_Toc32554"/>
      <w:bookmarkStart w:id="26" w:name="_Toc15531"/>
      <w:r>
        <w:rPr>
          <w:rFonts w:hint="default" w:ascii="Times New Roman" w:hAnsi="Times New Roman" w:cs="Times New Roman"/>
          <w:b/>
          <w:i w:val="0"/>
          <w:iCs w:val="0"/>
          <w:sz w:val="26"/>
          <w:szCs w:val="26"/>
          <w:lang w:eastAsia="zh-CN" w:bidi="ar"/>
        </w:rPr>
        <w:t>Phương pháp Phân tích.</w:t>
      </w:r>
      <w:bookmarkEnd w:id="23"/>
      <w:bookmarkEnd w:id="24"/>
      <w:bookmarkEnd w:id="25"/>
      <w:bookmarkEnd w:id="26"/>
    </w:p>
    <w:p w14:paraId="5A9394A5">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Phân tích tài liệu: Tìm hiểu về thương mại điện tử, công nghệ phát triển web (Laravel, ReactJS/VueJS, MySQL/MongoDB) và tham khảo các website bán</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hiện có.</w:t>
      </w:r>
    </w:p>
    <w:p w14:paraId="513C9BDE">
      <w:pPr>
        <w:widowControl w:val="0"/>
        <w:ind w:firstLine="567"/>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Phân tích và thiết kế hệ thống: Xác định các chức năng chính (quản lý</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đặt hàng, thanh toán, tư vấn trực tuyến), thiết kế giao diện UI/UX và mô hình dữ liệu.</w:t>
      </w:r>
    </w:p>
    <w:p w14:paraId="195301BA">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Thực nghiệm: Xây dựng, kiểm thử website trên nhiều thiết bị, trình duyệt, đồng thời thực hiện kiểm thử chức năng (unit test, integration test).</w:t>
      </w:r>
    </w:p>
    <w:p w14:paraId="230F4CD3">
      <w:pPr>
        <w:widowControl w:val="0"/>
        <w:numPr>
          <w:ilvl w:val="0"/>
          <w:numId w:val="11"/>
        </w:numPr>
        <w:outlineLvl w:val="0"/>
        <w:rPr>
          <w:rFonts w:hint="default" w:ascii="Times New Roman" w:hAnsi="Times New Roman" w:cs="Times New Roman"/>
          <w:i w:val="0"/>
          <w:iCs w:val="0"/>
        </w:rPr>
      </w:pPr>
      <w:bookmarkStart w:id="27" w:name="_Toc16286"/>
      <w:bookmarkStart w:id="28" w:name="_Toc27644"/>
      <w:bookmarkStart w:id="29" w:name="_Toc14023"/>
      <w:bookmarkStart w:id="30" w:name="_Toc2047"/>
      <w:r>
        <w:rPr>
          <w:rFonts w:hint="default" w:ascii="Times New Roman" w:hAnsi="Times New Roman" w:cs="Times New Roman"/>
          <w:b/>
          <w:bCs/>
          <w:i w:val="0"/>
          <w:iCs w:val="0"/>
          <w:sz w:val="28"/>
          <w:szCs w:val="28"/>
          <w:lang w:eastAsia="zh-CN" w:bidi="ar"/>
        </w:rPr>
        <w:t>Cấu trúc (các phần) của báo cáo.</w:t>
      </w:r>
      <w:bookmarkEnd w:id="27"/>
      <w:bookmarkEnd w:id="28"/>
      <w:bookmarkEnd w:id="29"/>
      <w:bookmarkEnd w:id="30"/>
    </w:p>
    <w:p w14:paraId="1394ACC7">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eastAsia="zh-CN" w:bidi="ar"/>
        </w:rPr>
        <w:t>Báo cáo sẽ bao gồm các nội dung chính như sau:</w:t>
      </w:r>
    </w:p>
    <w:p w14:paraId="344E7B70">
      <w:pPr>
        <w:widowControl w:val="0"/>
        <w:ind w:firstLine="288"/>
        <w:rPr>
          <w:rFonts w:hint="default" w:ascii="Times New Roman" w:hAnsi="Times New Roman" w:cs="Times New Roman"/>
          <w:i w:val="0"/>
          <w:iCs w:val="0"/>
          <w:sz w:val="26"/>
          <w:szCs w:val="26"/>
          <w:lang w:val="en-US"/>
        </w:rPr>
      </w:pPr>
      <w:r>
        <w:rPr>
          <w:rFonts w:hint="default" w:ascii="Times New Roman" w:hAnsi="Times New Roman" w:cs="Times New Roman"/>
          <w:b/>
          <w:bCs/>
          <w:i w:val="0"/>
          <w:iCs w:val="0"/>
          <w:sz w:val="26"/>
          <w:szCs w:val="26"/>
          <w:lang w:eastAsia="zh-CN" w:bidi="ar"/>
        </w:rPr>
        <w:t>Chương 1:</w:t>
      </w:r>
      <w:r>
        <w:rPr>
          <w:rFonts w:hint="default" w:ascii="Times New Roman" w:hAnsi="Times New Roman" w:cs="Times New Roman"/>
          <w:i w:val="0"/>
          <w:iCs w:val="0"/>
          <w:sz w:val="26"/>
          <w:szCs w:val="26"/>
          <w:lang w:eastAsia="zh-CN" w:bidi="ar"/>
        </w:rPr>
        <w:t xml:space="preserve"> Tổng quan về website bán lẻ</w:t>
      </w:r>
      <w:r>
        <w:rPr>
          <w:rFonts w:hint="default" w:ascii="Times New Roman" w:hAnsi="Times New Roman" w:cs="Times New Roman"/>
          <w:i w:val="0"/>
          <w:iCs w:val="0"/>
          <w:sz w:val="26"/>
          <w:szCs w:val="26"/>
          <w:lang w:val="en-US" w:eastAsia="zh-CN" w:bidi="ar"/>
        </w:rPr>
        <w:t xml:space="preserve"> thuốc</w:t>
      </w:r>
    </w:p>
    <w:p w14:paraId="17C659EA">
      <w:pPr>
        <w:widowControl w:val="0"/>
        <w:ind w:firstLine="288"/>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eastAsia="zh-CN" w:bidi="ar"/>
        </w:rPr>
        <w:t>Chương 2:</w:t>
      </w:r>
      <w:r>
        <w:rPr>
          <w:rFonts w:hint="default" w:ascii="Times New Roman" w:hAnsi="Times New Roman" w:cs="Times New Roman"/>
          <w:i w:val="0"/>
          <w:iCs w:val="0"/>
          <w:sz w:val="26"/>
          <w:szCs w:val="26"/>
          <w:lang w:eastAsia="zh-CN" w:bidi="ar"/>
        </w:rPr>
        <w:t xml:space="preserve"> Cơ sở lý thuyết</w:t>
      </w:r>
    </w:p>
    <w:p w14:paraId="0D4503FA">
      <w:pPr>
        <w:widowControl w:val="0"/>
        <w:ind w:firstLine="288"/>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eastAsia="zh-CN" w:bidi="ar"/>
        </w:rPr>
        <w:t>Chương 3:</w:t>
      </w:r>
      <w:r>
        <w:rPr>
          <w:rFonts w:hint="default" w:ascii="Times New Roman" w:hAnsi="Times New Roman" w:cs="Times New Roman"/>
          <w:i w:val="0"/>
          <w:iCs w:val="0"/>
          <w:sz w:val="26"/>
          <w:szCs w:val="26"/>
          <w:lang w:eastAsia="zh-CN" w:bidi="ar"/>
        </w:rPr>
        <w:t xml:space="preserve"> Phân tích và thiết kế hệ</w:t>
      </w:r>
    </w:p>
    <w:p w14:paraId="79288D49">
      <w:pPr>
        <w:widowControl w:val="0"/>
        <w:ind w:firstLine="288"/>
        <w:rPr>
          <w:rFonts w:hint="default" w:ascii="Times New Roman" w:hAnsi="Times New Roman" w:cs="Times New Roman"/>
          <w:i w:val="0"/>
          <w:iCs w:val="0"/>
          <w:sz w:val="26"/>
          <w:szCs w:val="26"/>
          <w:lang w:val="en-US"/>
        </w:rPr>
      </w:pPr>
      <w:r>
        <w:rPr>
          <w:rFonts w:hint="default" w:ascii="Times New Roman" w:hAnsi="Times New Roman" w:cs="Times New Roman"/>
          <w:b/>
          <w:bCs/>
          <w:i w:val="0"/>
          <w:iCs w:val="0"/>
          <w:sz w:val="26"/>
          <w:szCs w:val="26"/>
          <w:lang w:eastAsia="zh-CN" w:bidi="ar"/>
        </w:rPr>
        <w:t>Chương 4:</w:t>
      </w:r>
      <w:r>
        <w:rPr>
          <w:rFonts w:hint="default" w:ascii="Times New Roman" w:hAnsi="Times New Roman" w:cs="Times New Roman"/>
          <w:i w:val="0"/>
          <w:iCs w:val="0"/>
          <w:sz w:val="26"/>
          <w:szCs w:val="26"/>
          <w:lang w:eastAsia="zh-CN" w:bidi="ar"/>
        </w:rPr>
        <w:t xml:space="preserve"> Triển khai và phát triển website bán lẻ</w:t>
      </w:r>
      <w:r>
        <w:rPr>
          <w:rFonts w:hint="default" w:ascii="Times New Roman" w:hAnsi="Times New Roman" w:cs="Times New Roman"/>
          <w:i w:val="0"/>
          <w:iCs w:val="0"/>
          <w:sz w:val="26"/>
          <w:szCs w:val="26"/>
          <w:lang w:val="en-US" w:eastAsia="zh-CN" w:bidi="ar"/>
        </w:rPr>
        <w:t xml:space="preserve"> thuốc</w:t>
      </w:r>
    </w:p>
    <w:p w14:paraId="2260CD42">
      <w:pPr>
        <w:numPr>
          <w:ilvl w:val="0"/>
          <w:numId w:val="12"/>
        </w:numP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br w:type="page"/>
      </w:r>
    </w:p>
    <w:p w14:paraId="39867CF0">
      <w:pPr>
        <w:pStyle w:val="2"/>
        <w:numPr>
          <w:ilvl w:val="0"/>
          <w:numId w:val="13"/>
        </w:numPr>
        <w:bidi w:val="0"/>
        <w:jc w:val="center"/>
        <w:rPr>
          <w:rFonts w:hint="default" w:ascii="Times New Roman" w:hAnsi="Times New Roman" w:cs="Times New Roman"/>
          <w:bCs/>
          <w:i w:val="0"/>
          <w:iCs w:val="0"/>
          <w:sz w:val="30"/>
          <w:szCs w:val="30"/>
        </w:rPr>
      </w:pPr>
      <w:bookmarkStart w:id="31" w:name="_Toc25749"/>
      <w:bookmarkStart w:id="32" w:name="_Toc4764"/>
      <w:bookmarkStart w:id="33" w:name="_Toc14891"/>
      <w:bookmarkStart w:id="34" w:name="_Toc25530"/>
      <w:bookmarkStart w:id="35" w:name="_Toc8307"/>
      <w:r>
        <w:rPr>
          <w:rFonts w:hint="default" w:ascii="Times New Roman" w:hAnsi="Times New Roman" w:cs="Times New Roman"/>
          <w:bCs/>
          <w:i w:val="0"/>
          <w:iCs w:val="0"/>
          <w:sz w:val="30"/>
          <w:szCs w:val="30"/>
        </w:rPr>
        <w:t>TỔNG QUAN VỀ WEBSITE BÁN</w:t>
      </w:r>
      <w:bookmarkEnd w:id="31"/>
      <w:r>
        <w:rPr>
          <w:rFonts w:hint="default" w:ascii="Times New Roman" w:hAnsi="Times New Roman" w:cs="Times New Roman"/>
          <w:bCs/>
          <w:i w:val="0"/>
          <w:iCs w:val="0"/>
          <w:sz w:val="30"/>
          <w:szCs w:val="30"/>
        </w:rPr>
        <w:t xml:space="preserve"> LẺ </w:t>
      </w:r>
      <w:bookmarkEnd w:id="32"/>
      <w:bookmarkEnd w:id="33"/>
      <w:bookmarkEnd w:id="34"/>
      <w:bookmarkEnd w:id="35"/>
      <w:r>
        <w:rPr>
          <w:rFonts w:hint="default" w:ascii="Times New Roman" w:hAnsi="Times New Roman" w:cs="Times New Roman"/>
          <w:bCs/>
          <w:i w:val="0"/>
          <w:iCs w:val="0"/>
          <w:sz w:val="30"/>
          <w:szCs w:val="30"/>
          <w:lang w:val="en-US"/>
        </w:rPr>
        <w:t>THUỐC</w:t>
      </w:r>
    </w:p>
    <w:p w14:paraId="69B7B379">
      <w:pPr>
        <w:pStyle w:val="143"/>
        <w:numPr>
          <w:ilvl w:val="1"/>
          <w:numId w:val="13"/>
        </w:numPr>
        <w:ind w:left="425" w:leftChars="0" w:hanging="425" w:firstLineChars="0"/>
        <w:outlineLvl w:val="1"/>
        <w:rPr>
          <w:rFonts w:hint="default" w:ascii="Times New Roman" w:hAnsi="Times New Roman" w:eastAsia="SimSun" w:cs="Times New Roman"/>
          <w:i w:val="0"/>
          <w:iCs w:val="0"/>
          <w:color w:val="212529"/>
          <w:sz w:val="26"/>
          <w:szCs w:val="26"/>
          <w:shd w:val="clear" w:color="auto" w:fill="FFFFFF"/>
          <w:lang w:eastAsia="zh-CN" w:bidi="ar"/>
        </w:rPr>
      </w:pPr>
      <w:bookmarkStart w:id="36" w:name="_Toc27416"/>
      <w:bookmarkStart w:id="37" w:name="_Toc32668"/>
      <w:bookmarkStart w:id="38" w:name="_Toc8122"/>
      <w:bookmarkStart w:id="39" w:name="_Toc4558"/>
      <w:bookmarkStart w:id="40" w:name="_Toc13625"/>
      <w:r>
        <w:rPr>
          <w:rFonts w:hint="default" w:ascii="Times New Roman" w:hAnsi="Times New Roman" w:cs="Times New Roman"/>
          <w:b/>
          <w:bCs/>
          <w:i w:val="0"/>
          <w:iCs w:val="0"/>
        </w:rPr>
        <w:t>Tổng quan về website bá</w:t>
      </w:r>
      <w:bookmarkEnd w:id="36"/>
      <w:r>
        <w:rPr>
          <w:rFonts w:hint="default" w:ascii="Times New Roman" w:hAnsi="Times New Roman" w:cs="Times New Roman"/>
          <w:b/>
          <w:bCs/>
          <w:i w:val="0"/>
          <w:iCs w:val="0"/>
        </w:rPr>
        <w:t>n lẻ</w:t>
      </w:r>
      <w:bookmarkEnd w:id="37"/>
      <w:bookmarkEnd w:id="38"/>
      <w:r>
        <w:rPr>
          <w:rFonts w:hint="default" w:ascii="Times New Roman" w:hAnsi="Times New Roman" w:cs="Times New Roman"/>
          <w:b/>
          <w:bCs/>
          <w:i w:val="0"/>
          <w:iCs w:val="0"/>
          <w:lang w:val="en-US"/>
        </w:rPr>
        <w:t xml:space="preserve"> thuốc</w:t>
      </w:r>
      <w:bookmarkEnd w:id="39"/>
      <w:bookmarkEnd w:id="40"/>
    </w:p>
    <w:p w14:paraId="069B7CFA">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 xml:space="preserve">Trong bối cảnh công nghệ thông tin phát triển mạnh mẽ như hiện nay, việc ứng dụng các giải pháp số vào lĩnh vực y tế và chăm sóc sức khỏe ngày càng trở nên phổ biến. Một trong những xu hướng nổi bật là xây dựng các hệ thống thương mại điện tử chuyên biệt cho ngành dược, tiêu biểu là </w:t>
      </w:r>
      <w:r>
        <w:rPr>
          <w:rFonts w:hint="default" w:ascii="Times New Roman" w:hAnsi="Times New Roman" w:cs="Times New Roman"/>
          <w:i w:val="0"/>
          <w:iCs w:val="0"/>
          <w:lang w:eastAsia="zh-CN" w:bidi="ar"/>
        </w:rPr>
        <w:t>website bán lẻ</w:t>
      </w:r>
      <w:r>
        <w:rPr>
          <w:rFonts w:hint="default" w:ascii="Times New Roman" w:hAnsi="Times New Roman" w:cs="Times New Roman"/>
          <w:i w:val="0"/>
          <w:iCs w:val="0"/>
          <w:lang w:val="en-US" w:eastAsia="zh-CN" w:bidi="ar"/>
        </w:rPr>
        <w:t xml:space="preserve"> thuốc</w:t>
      </w:r>
      <w:r>
        <w:rPr>
          <w:rFonts w:hint="default" w:ascii="Times New Roman" w:hAnsi="Times New Roman" w:cs="Times New Roman"/>
          <w:i w:val="0"/>
          <w:iCs w:val="0"/>
          <w:lang w:eastAsia="zh-CN" w:bidi="ar"/>
        </w:rPr>
        <w:t xml:space="preserve"> tây trực tuyến</w:t>
      </w:r>
      <w:r>
        <w:rPr>
          <w:rFonts w:hint="default" w:ascii="Times New Roman" w:hAnsi="Times New Roman" w:cs="Times New Roman"/>
          <w:i w:val="0"/>
          <w:iCs w:val="0"/>
          <w:sz w:val="26"/>
          <w:szCs w:val="26"/>
          <w:lang w:eastAsia="zh-CN" w:bidi="ar"/>
        </w:rPr>
        <w:t>. Đây là mô hình giúp kết nối giữa nhà</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và người tiêu dùng thông qua nền tảng web, mang lại sự tiện lợi, nhanh chóng và hiệu quả trong việc tìm kiếm, tư vấn và mua các loại dược phẩm.</w:t>
      </w:r>
    </w:p>
    <w:p w14:paraId="45ACC03F">
      <w:pPr>
        <w:widowControl w:val="0"/>
        <w:ind w:left="0" w:leftChars="0" w:firstLine="480" w:firstLineChars="0"/>
        <w:rPr>
          <w:rFonts w:hint="default" w:ascii="Times New Roman" w:hAnsi="Times New Roman" w:cs="Times New Roman"/>
          <w:i w:val="0"/>
          <w:iCs w:val="0"/>
          <w:sz w:val="26"/>
          <w:szCs w:val="26"/>
          <w:lang w:eastAsia="zh-CN" w:bidi="ar"/>
        </w:rPr>
      </w:pPr>
      <w:r>
        <w:rPr>
          <w:rFonts w:hint="default" w:ascii="Times New Roman" w:hAnsi="Times New Roman" w:cs="Times New Roman"/>
          <w:i w:val="0"/>
          <w:iCs w:val="0"/>
          <w:sz w:val="26"/>
          <w:szCs w:val="26"/>
          <w:lang w:eastAsia="zh-CN" w:bidi="ar"/>
        </w:rPr>
        <w:t>Website bán lẻ</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tây không chỉ đóng vai trò là một cửa hàng trực tuyến, mà còn là một kênh thông tin đáng tin cậy, giúp người dùng tiếp cận các kiến thức y khoa cơ bản, hướng dẫn sử dụng</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đúng cách, và dễ dàng tra cứu các</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theo danh mục bệnh lý, nhóm</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hoặc theo đơn bác sĩ. Hệ thống còn hỗ trợ quản lý hàng tồn kho, quản lý đơn hàng, theo dõi khách hàng và tích hợp các chức năng như thanh toán trực tuyến, giao hàng tận nơi, giúp quá trình vận hành được tối ưu và chuyên nghiệp.</w:t>
      </w:r>
    </w:p>
    <w:p w14:paraId="45E92A91">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eastAsia="zh-CN" w:bidi="ar"/>
        </w:rPr>
        <w:t xml:space="preserve">Với nhu cầu chăm sóc sức khỏe ngày càng tăng cao của người dân, đặc biệt là sau đại dịch COVID-19, việc xây dựng một </w:t>
      </w:r>
      <w:r>
        <w:rPr>
          <w:rFonts w:hint="default" w:ascii="Times New Roman" w:hAnsi="Times New Roman" w:cs="Times New Roman"/>
          <w:b/>
          <w:bCs/>
          <w:i w:val="0"/>
          <w:iCs w:val="0"/>
          <w:lang w:eastAsia="zh-CN" w:bidi="ar"/>
        </w:rPr>
        <w:t>website bán lẻ</w:t>
      </w:r>
      <w:r>
        <w:rPr>
          <w:rFonts w:hint="default" w:ascii="Times New Roman" w:hAnsi="Times New Roman" w:cs="Times New Roman"/>
          <w:b/>
          <w:bCs/>
          <w:i w:val="0"/>
          <w:iCs w:val="0"/>
          <w:lang w:val="en-US" w:eastAsia="zh-CN" w:bidi="ar"/>
        </w:rPr>
        <w:t xml:space="preserve"> thuốc</w:t>
      </w:r>
      <w:r>
        <w:rPr>
          <w:rFonts w:hint="default" w:ascii="Times New Roman" w:hAnsi="Times New Roman" w:cs="Times New Roman"/>
          <w:b/>
          <w:bCs/>
          <w:i w:val="0"/>
          <w:iCs w:val="0"/>
          <w:lang w:eastAsia="zh-CN" w:bidi="ar"/>
        </w:rPr>
        <w:t xml:space="preserve"> </w:t>
      </w:r>
      <w:r>
        <w:rPr>
          <w:rFonts w:hint="default" w:ascii="Times New Roman" w:hAnsi="Times New Roman" w:cs="Times New Roman"/>
          <w:i w:val="0"/>
          <w:iCs w:val="0"/>
          <w:sz w:val="26"/>
          <w:szCs w:val="26"/>
          <w:lang w:eastAsia="zh-CN" w:bidi="ar"/>
        </w:rPr>
        <w:t>không chỉ đáp ứng nhu cầu thực tế của xã hội mà còn mở ra cơ hội phát triển kinh doanh hiệu quả cho các nhà</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Đồng thời, đây cũng là tiền đề cho việc ứng dụng công nghệ vào lĩnh vực y tế một cách toàn diện, hướng đến mục tiêu nâng cao chất lượng dịch vụ và tiện ích cho</w:t>
      </w:r>
      <w:r>
        <w:rPr>
          <w:rFonts w:hint="default" w:ascii="Times New Roman" w:hAnsi="Times New Roman" w:cs="Times New Roman"/>
          <w:i w:val="0"/>
          <w:iCs w:val="0"/>
          <w:sz w:val="26"/>
          <w:szCs w:val="26"/>
        </w:rPr>
        <w:t xml:space="preserve"> người tiêu dùng.</w:t>
      </w:r>
    </w:p>
    <w:p w14:paraId="60968047">
      <w:pPr>
        <w:widowControl w:val="0"/>
        <w:numPr>
          <w:ilvl w:val="1"/>
          <w:numId w:val="13"/>
        </w:numPr>
        <w:ind w:left="425" w:leftChars="0" w:hanging="425" w:firstLineChars="0"/>
        <w:outlineLvl w:val="1"/>
        <w:rPr>
          <w:rFonts w:hint="default" w:ascii="Times New Roman" w:hAnsi="Times New Roman" w:cs="Times New Roman"/>
          <w:b/>
          <w:bCs/>
          <w:i w:val="0"/>
          <w:iCs w:val="0"/>
          <w:sz w:val="28"/>
          <w:szCs w:val="28"/>
        </w:rPr>
      </w:pPr>
      <w:bookmarkStart w:id="41" w:name="_Toc3697"/>
      <w:bookmarkStart w:id="42" w:name="_Toc18583"/>
      <w:bookmarkStart w:id="43" w:name="_Toc12123"/>
      <w:bookmarkStart w:id="44" w:name="_Toc14229"/>
      <w:r>
        <w:rPr>
          <w:rFonts w:hint="default" w:ascii="Times New Roman" w:hAnsi="Times New Roman" w:cs="Times New Roman"/>
          <w:b/>
          <w:bCs/>
          <w:i w:val="0"/>
          <w:iCs w:val="0"/>
          <w:sz w:val="28"/>
          <w:szCs w:val="28"/>
        </w:rPr>
        <w:t>Các hướng nghiên cứu đã có</w:t>
      </w:r>
      <w:bookmarkEnd w:id="41"/>
      <w:bookmarkEnd w:id="42"/>
      <w:bookmarkEnd w:id="43"/>
      <w:bookmarkEnd w:id="44"/>
    </w:p>
    <w:p w14:paraId="19C35F9B">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eastAsia="zh-CN" w:bidi="ar"/>
        </w:rPr>
        <w:t>Trong những năm gần đây, cùng với sự phát triển của thương mại điện tử và công nghệ thông tin, nhiều công trình nghiên cứu trong và ngoài nước đã tập trung vào việc xây dựng các hệ thống bán hàng trực tuyến nói chung và website bán</w:t>
      </w:r>
      <w:r>
        <w:rPr>
          <w:rFonts w:hint="default" w:ascii="Times New Roman" w:hAnsi="Times New Roman" w:cs="Times New Roman"/>
          <w:i w:val="0"/>
          <w:iCs w:val="0"/>
          <w:sz w:val="26"/>
          <w:szCs w:val="26"/>
          <w:lang w:val="en-US" w:eastAsia="zh-CN" w:bidi="ar"/>
        </w:rPr>
        <w:t xml:space="preserve"> thuốc</w:t>
      </w:r>
      <w:r>
        <w:rPr>
          <w:rFonts w:hint="default" w:ascii="Times New Roman" w:hAnsi="Times New Roman" w:cs="Times New Roman"/>
          <w:i w:val="0"/>
          <w:iCs w:val="0"/>
          <w:sz w:val="26"/>
          <w:szCs w:val="26"/>
          <w:lang w:eastAsia="zh-CN" w:bidi="ar"/>
        </w:rPr>
        <w:t xml:space="preserve"> trực tuyến</w:t>
      </w:r>
      <w:r>
        <w:rPr>
          <w:rFonts w:hint="default" w:ascii="Times New Roman" w:hAnsi="Times New Roman" w:eastAsia="SimSun" w:cs="Times New Roman"/>
          <w:i w:val="0"/>
          <w:iCs w:val="0"/>
          <w:sz w:val="26"/>
          <w:szCs w:val="26"/>
        </w:rPr>
        <w:t xml:space="preserve"> nói riêng. Một số hướng nghiên cứu tiêu biểu gồm:</w:t>
      </w:r>
    </w:p>
    <w:p w14:paraId="644F98F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Nghiên cứu quản lý và phân loại</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trực tuyến: Một số nghiên cứu quốc tế, tiêu biểu như công trình của Singh &amp; Patel (2021), đã đề xuất các giải pháp tích hợp hệ thống phân loại</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theo nhóm điều trị, dược tính, giúp người dùng dễ tra cứu và tìm kiếm</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phù hợp.</w:t>
      </w:r>
    </w:p>
    <w:p w14:paraId="02E9E19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Ứng dụng trí tuệ nhân tạo và chatbot trong tư vấn sức khỏe: Các nghiên cứu gần đây đã triển khai chatbot hỗ trợ tư vấn tự động cho người dùng như nghiên cứu của Li et al. (2022), giúp tăng trải nghiệm người dùng trên các website bán</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trực tuyến.</w:t>
      </w:r>
    </w:p>
    <w:p w14:paraId="21E9DDF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Hệ thống bán</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kết hợp tư vấn kê đơn online: Một số website tại Mỹ, Ấn Độ đã tích hợp chức năng tư vấn kê đơn từ xa bởi dược sĩ hoặc bác sĩ (Telemedicine), giúp người bệnh mua</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theo hướng dẫn hợp pháp, tiêu biểu như Netmeds, Practo tại Ấn Độ.</w:t>
      </w:r>
    </w:p>
    <w:p w14:paraId="5F91E575">
      <w:pPr>
        <w:numPr>
          <w:ilvl w:val="1"/>
          <w:numId w:val="13"/>
        </w:numPr>
        <w:ind w:left="425" w:leftChars="0" w:hanging="425" w:firstLineChars="0"/>
        <w:outlineLvl w:val="1"/>
        <w:rPr>
          <w:rFonts w:hint="default" w:ascii="Times New Roman" w:hAnsi="Times New Roman" w:cs="Times New Roman"/>
          <w:i w:val="0"/>
          <w:iCs w:val="0"/>
        </w:rPr>
      </w:pPr>
      <w:bookmarkStart w:id="45" w:name="_Toc462"/>
      <w:bookmarkStart w:id="46" w:name="_Toc18201"/>
      <w:bookmarkStart w:id="47" w:name="_Toc9237"/>
      <w:bookmarkStart w:id="48" w:name="_Toc10476"/>
      <w:r>
        <w:rPr>
          <w:rFonts w:hint="default" w:ascii="Times New Roman" w:hAnsi="Times New Roman" w:cs="Times New Roman"/>
          <w:b/>
          <w:bCs/>
          <w:i w:val="0"/>
          <w:iCs w:val="0"/>
          <w:sz w:val="28"/>
          <w:szCs w:val="28"/>
        </w:rPr>
        <w:t>Những vấn đề còn tồn tại</w:t>
      </w:r>
      <w:bookmarkEnd w:id="45"/>
      <w:bookmarkEnd w:id="46"/>
      <w:bookmarkEnd w:id="47"/>
      <w:bookmarkEnd w:id="48"/>
    </w:p>
    <w:p w14:paraId="6A8C1F48">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Mặc dù đã có nhiều nghiên cứu và ứng dụng thực tiễn, tuy nhiên vẫn còn tồn tại một số vấn đề sau:</w:t>
      </w:r>
    </w:p>
    <w:p w14:paraId="3B40982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Thiếu tính cá nhân hóa và gợi ý phù hợp cho người dùng khi tra cứu</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w:t>
      </w:r>
    </w:p>
    <w:p w14:paraId="00F4AF01">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Chưa kiểm soát tốt được tính hợp pháp của việc bán</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(một số loại</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yêu cầu kê đơn nhưng vẫn được đặt mua dễ dàng trên các nền tảng).</w:t>
      </w:r>
    </w:p>
    <w:p w14:paraId="4B0F609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Thiếu thông tin chi tiết và chính xác về</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dẫn đến việc người tiêu dùng thiếu cơ sở để đưa ra quyết định đúng.</w:t>
      </w:r>
    </w:p>
    <w:p w14:paraId="74BA5C33">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Bảo mật và quyền riêng tư của người dùng chưa được chú trọng đúng mức, đặc biệt khi xử lý dữ liệu y tế cá nhân.</w:t>
      </w:r>
    </w:p>
    <w:p w14:paraId="45FA3B79">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Giao diện người dùng còn rườm rà, thiếu thân thiện, gây khó khăn cho người cao tuổi hoặc người dùng phổ thông.</w:t>
      </w:r>
    </w:p>
    <w:p w14:paraId="4A260954">
      <w:pPr>
        <w:numPr>
          <w:ilvl w:val="1"/>
          <w:numId w:val="13"/>
        </w:numPr>
        <w:ind w:left="425" w:leftChars="0" w:hanging="425" w:firstLineChars="0"/>
        <w:outlineLvl w:val="1"/>
        <w:rPr>
          <w:rFonts w:hint="default" w:ascii="Times New Roman" w:hAnsi="Times New Roman" w:eastAsia="SimSun" w:cs="Times New Roman"/>
          <w:i w:val="0"/>
          <w:iCs w:val="0"/>
          <w:lang w:eastAsia="zh-CN"/>
        </w:rPr>
      </w:pPr>
      <w:bookmarkStart w:id="49" w:name="_Toc31826"/>
      <w:bookmarkStart w:id="50" w:name="_Toc2027"/>
      <w:bookmarkStart w:id="51" w:name="_Toc3424"/>
      <w:bookmarkStart w:id="52" w:name="_Toc28022"/>
      <w:r>
        <w:rPr>
          <w:rFonts w:hint="default" w:ascii="Times New Roman" w:hAnsi="Times New Roman" w:eastAsia="SimSun" w:cs="Times New Roman"/>
          <w:b/>
          <w:bCs/>
          <w:i w:val="0"/>
          <w:iCs w:val="0"/>
          <w:sz w:val="28"/>
          <w:szCs w:val="28"/>
        </w:rPr>
        <w:t>Vấn đề đề tài cần tập trung, nghiên cứu giải quyết</w:t>
      </w:r>
      <w:bookmarkEnd w:id="49"/>
      <w:bookmarkEnd w:id="50"/>
      <w:bookmarkEnd w:id="51"/>
      <w:bookmarkEnd w:id="52"/>
    </w:p>
    <w:p w14:paraId="28E8F7E2">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Xuất phát từ thực trạng trên, đề tài này sẽ tập trung vào những hướng chính sau:</w:t>
      </w:r>
    </w:p>
    <w:p w14:paraId="716C61DB">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Xây dựng hệ thống quản lý</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và đơn hàng hiệu quả, rõ ràng, dễ sử dụng, phù hợp với người tiêu dùng phổ thông.</w:t>
      </w:r>
    </w:p>
    <w:p w14:paraId="505025E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Tối ưu giao diện và trải nghiệm người dùng, hỗ trợ tốt trên cả máy tính và thiết bị di động.</w:t>
      </w:r>
    </w:p>
    <w:p w14:paraId="6F5DF93B">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Tích hợp tính năng tư vấn cơ bản về cách dùng</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chống chỉ định, lưu ý khi sử dụng, giúp người dùng hiểu đúng về</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trước khi mua.</w:t>
      </w:r>
    </w:p>
    <w:p w14:paraId="27234EF9">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Tăng cường tính bảo mật thông tin người dùng, nhất là trong quá trình thanh toán và lưu trữ lịch sử đơn hàng.</w:t>
      </w:r>
    </w:p>
    <w:p w14:paraId="064E9A68">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Phát triển công cụ lọc, tìm kiếm và phân loại</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thông minh, hỗ trợ người dùng tìm</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nhanh và phù hợp hơn.</w:t>
      </w:r>
    </w:p>
    <w:p w14:paraId="32B6F92D">
      <w:pPr>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rPr>
        <w:t>·</w:t>
      </w:r>
      <w:r>
        <w:rPr>
          <w:rFonts w:hint="default" w:ascii="Times New Roman" w:hAnsi="Times New Roman" w:cs="Times New Roman"/>
          <w:i w:val="0"/>
          <w:iCs w:val="0"/>
          <w:sz w:val="26"/>
          <w:szCs w:val="26"/>
          <w:lang w:val="en-US"/>
        </w:rPr>
        <w:t xml:space="preserve"> </w:t>
      </w:r>
    </w:p>
    <w:p w14:paraId="12E65A70">
      <w:pPr>
        <w:spacing w:before="0" w:beforeAutospacing="1" w:afterAutospacing="1"/>
        <w:ind w:left="360"/>
        <w:jc w:val="left"/>
        <w:rPr>
          <w:rFonts w:hint="default" w:ascii="Times New Roman" w:hAnsi="Times New Roman" w:eastAsia="SimSun" w:cs="Times New Roman"/>
          <w:b/>
          <w:bCs/>
          <w:i w:val="0"/>
          <w:iCs w:val="0"/>
          <w:color w:val="212529"/>
          <w:sz w:val="26"/>
          <w:szCs w:val="26"/>
          <w:shd w:val="clear" w:color="auto" w:fill="FFFFFF"/>
          <w:lang w:eastAsia="zh-CN" w:bidi="ar"/>
        </w:rPr>
      </w:pPr>
    </w:p>
    <w:p w14:paraId="7F0CFA45">
      <w:pPr>
        <w:rPr>
          <w:rFonts w:hint="default" w:ascii="Times New Roman" w:hAnsi="Times New Roman" w:cs="Times New Roman"/>
          <w:i w:val="0"/>
          <w:iCs w:val="0"/>
          <w:color w:val="212529"/>
          <w:sz w:val="26"/>
          <w:szCs w:val="26"/>
          <w:shd w:val="clear" w:color="auto" w:fill="FFFFFF"/>
        </w:rPr>
      </w:pPr>
      <w:r>
        <w:rPr>
          <w:rFonts w:hint="default" w:ascii="Times New Roman" w:hAnsi="Times New Roman" w:cs="Times New Roman"/>
          <w:i w:val="0"/>
          <w:iCs w:val="0"/>
          <w:color w:val="212529"/>
          <w:sz w:val="26"/>
          <w:szCs w:val="26"/>
          <w:shd w:val="clear" w:color="auto" w:fill="FFFFFF"/>
        </w:rPr>
        <w:br w:type="page"/>
      </w:r>
    </w:p>
    <w:p w14:paraId="0802BA92">
      <w:pPr>
        <w:pStyle w:val="2"/>
        <w:numPr>
          <w:ilvl w:val="0"/>
          <w:numId w:val="13"/>
        </w:numPr>
        <w:bidi w:val="0"/>
        <w:jc w:val="center"/>
        <w:rPr>
          <w:rFonts w:hint="default" w:ascii="Times New Roman" w:hAnsi="Times New Roman" w:cs="Times New Roman"/>
          <w:i w:val="0"/>
          <w:iCs w:val="0"/>
          <w:sz w:val="30"/>
          <w:szCs w:val="30"/>
        </w:rPr>
      </w:pPr>
      <w:bookmarkStart w:id="53" w:name="_Toc6608"/>
      <w:bookmarkStart w:id="54" w:name="_Toc5432"/>
      <w:bookmarkStart w:id="55" w:name="_Toc22918"/>
      <w:bookmarkStart w:id="56" w:name="_Toc18709"/>
      <w:bookmarkStart w:id="57" w:name="_Toc16472"/>
      <w:r>
        <w:rPr>
          <w:rFonts w:hint="default" w:ascii="Times New Roman" w:hAnsi="Times New Roman" w:cs="Times New Roman"/>
          <w:i w:val="0"/>
          <w:iCs w:val="0"/>
          <w:sz w:val="30"/>
          <w:szCs w:val="30"/>
        </w:rPr>
        <w:t>CƠ SỞ LÝ THUYẾT</w:t>
      </w:r>
      <w:bookmarkEnd w:id="53"/>
      <w:bookmarkEnd w:id="54"/>
      <w:bookmarkEnd w:id="55"/>
      <w:bookmarkEnd w:id="56"/>
      <w:bookmarkEnd w:id="57"/>
    </w:p>
    <w:p w14:paraId="17A0250F">
      <w:pPr>
        <w:pStyle w:val="143"/>
        <w:numPr>
          <w:ilvl w:val="1"/>
          <w:numId w:val="13"/>
        </w:numPr>
        <w:ind w:left="425" w:leftChars="0" w:hanging="425" w:firstLineChars="0"/>
        <w:outlineLvl w:val="0"/>
        <w:rPr>
          <w:rFonts w:hint="default" w:ascii="Times New Roman" w:hAnsi="Times New Roman" w:cs="Times New Roman"/>
          <w:b/>
          <w:bCs/>
          <w:i w:val="0"/>
          <w:iCs w:val="0"/>
          <w:szCs w:val="28"/>
        </w:rPr>
      </w:pPr>
      <w:bookmarkStart w:id="58" w:name="_Toc27969"/>
      <w:bookmarkStart w:id="59" w:name="_Toc19832"/>
      <w:bookmarkStart w:id="60" w:name="_Toc4213"/>
      <w:bookmarkStart w:id="61" w:name="_Toc2446"/>
      <w:bookmarkStart w:id="62" w:name="_Toc27443"/>
      <w:r>
        <w:rPr>
          <w:rFonts w:hint="default" w:ascii="Times New Roman" w:hAnsi="Times New Roman" w:cs="Times New Roman"/>
          <w:b/>
          <w:bCs/>
          <w:i w:val="0"/>
          <w:iCs w:val="0"/>
          <w:szCs w:val="28"/>
          <w:lang w:val="en-US"/>
        </w:rPr>
        <w:t>K</w:t>
      </w:r>
      <w:r>
        <w:rPr>
          <w:rFonts w:hint="default" w:ascii="Times New Roman" w:hAnsi="Times New Roman" w:cs="Times New Roman"/>
          <w:b/>
          <w:bCs/>
          <w:i w:val="0"/>
          <w:iCs w:val="0"/>
          <w:szCs w:val="28"/>
        </w:rPr>
        <w:t>iến trúc và mô hình website</w:t>
      </w:r>
      <w:bookmarkEnd w:id="58"/>
      <w:bookmarkEnd w:id="59"/>
      <w:bookmarkEnd w:id="60"/>
      <w:bookmarkEnd w:id="61"/>
      <w:bookmarkEnd w:id="62"/>
    </w:p>
    <w:p w14:paraId="34AEA9C7">
      <w:pPr>
        <w:widowControl w:val="0"/>
        <w:ind w:left="0" w:leftChars="0" w:firstLine="480" w:firstLineChars="0"/>
        <w:rPr>
          <w:rFonts w:hint="default" w:ascii="Times New Roman" w:hAnsi="Times New Roman" w:eastAsia="Segoe UI" w:cs="Times New Roman"/>
          <w:i w:val="0"/>
          <w:iCs w:val="0"/>
          <w:caps w:val="0"/>
          <w:color w:val="333333"/>
          <w:spacing w:val="0"/>
          <w:sz w:val="26"/>
          <w:szCs w:val="26"/>
        </w:rPr>
      </w:pPr>
      <w:r>
        <w:rPr>
          <w:rFonts w:hint="default" w:ascii="Times New Roman" w:hAnsi="Times New Roman" w:eastAsia="Segoe UI" w:cs="Times New Roman"/>
          <w:b/>
          <w:bCs/>
          <w:i w:val="0"/>
          <w:iCs w:val="0"/>
          <w:caps w:val="0"/>
          <w:color w:val="333333"/>
          <w:spacing w:val="0"/>
          <w:sz w:val="26"/>
          <w:szCs w:val="26"/>
        </w:rPr>
        <w:t>Kiến trúc client-server</w:t>
      </w:r>
      <w:r>
        <w:rPr>
          <w:rFonts w:hint="default" w:ascii="Times New Roman" w:hAnsi="Times New Roman" w:eastAsia="Segoe UI" w:cs="Times New Roman"/>
          <w:b/>
          <w:bCs/>
          <w:i w:val="0"/>
          <w:iCs w:val="0"/>
          <w:caps w:val="0"/>
          <w:color w:val="333333"/>
          <w:spacing w:val="0"/>
          <w:sz w:val="26"/>
          <w:szCs w:val="26"/>
          <w:lang w:val="en-US"/>
        </w:rPr>
        <w:t>:</w:t>
      </w:r>
      <w:r>
        <w:rPr>
          <w:rFonts w:hint="default" w:ascii="Times New Roman" w:hAnsi="Times New Roman" w:eastAsia="Segoe UI" w:cs="Times New Roman"/>
          <w:i w:val="0"/>
          <w:iCs w:val="0"/>
          <w:caps w:val="0"/>
          <w:color w:val="333333"/>
          <w:spacing w:val="0"/>
          <w:sz w:val="26"/>
          <w:szCs w:val="26"/>
        </w:rPr>
        <w:t xml:space="preserve"> là mô hình phổ biến trong phát triển web, giúp phân tách rõ ràng giữa phần giao diện người dùng (client) và phần xử lý logic, dữ liệu (server)</w:t>
      </w:r>
      <w:r>
        <w:rPr>
          <w:rFonts w:hint="default" w:ascii="Times New Roman" w:hAnsi="Times New Roman" w:eastAsia="Segoe UI" w:cs="Times New Roman"/>
          <w:i w:val="0"/>
          <w:iCs w:val="0"/>
          <w:caps w:val="0"/>
          <w:color w:val="333333"/>
          <w:spacing w:val="0"/>
          <w:sz w:val="26"/>
          <w:szCs w:val="26"/>
          <w:lang w:val="en-US"/>
        </w:rPr>
        <w:t xml:space="preserve">, </w:t>
      </w:r>
      <w:r>
        <w:rPr>
          <w:rFonts w:hint="default" w:ascii="Times New Roman" w:hAnsi="Times New Roman" w:cs="Times New Roman"/>
          <w:i w:val="0"/>
          <w:iCs w:val="0"/>
          <w:sz w:val="26"/>
          <w:szCs w:val="26"/>
        </w:rPr>
        <w:t>giao tiếp thông qua các API (thường là REST hoặc GraphQL)</w:t>
      </w:r>
      <w:r>
        <w:rPr>
          <w:rFonts w:hint="default" w:ascii="Times New Roman" w:hAnsi="Times New Roman" w:eastAsia="Segoe UI" w:cs="Times New Roman"/>
          <w:i w:val="0"/>
          <w:iCs w:val="0"/>
          <w:caps w:val="0"/>
          <w:color w:val="333333"/>
          <w:spacing w:val="0"/>
          <w:sz w:val="26"/>
          <w:szCs w:val="26"/>
        </w:rPr>
        <w:t>. Điều này không chỉ tối ưu hiệu suất mà còn nâng cao tính bảo mật cho website.</w:t>
      </w:r>
    </w:p>
    <w:p w14:paraId="3F3B9E93">
      <w:pPr>
        <w:widowControl w:val="0"/>
        <w:ind w:left="0" w:leftChars="0" w:firstLine="0" w:firstLineChars="0"/>
        <w:jc w:val="center"/>
        <w:rPr>
          <w:rFonts w:hint="default" w:ascii="Times New Roman" w:hAnsi="Times New Roman" w:cs="Times New Roman"/>
          <w:b/>
          <w:bCs/>
          <w:i w:val="0"/>
          <w:iCs w:val="0"/>
          <w:szCs w:val="28"/>
          <w:lang w:val="en-US"/>
        </w:rPr>
      </w:pPr>
      <w:r>
        <w:rPr>
          <w:rFonts w:hint="default" w:ascii="Times New Roman" w:hAnsi="Times New Roman" w:cs="Times New Roman"/>
          <w:b/>
          <w:bCs/>
          <w:i w:val="0"/>
          <w:iCs w:val="0"/>
          <w:szCs w:val="28"/>
          <w:lang w:val="en-US"/>
        </w:rPr>
        <w:drawing>
          <wp:inline distT="0" distB="0" distL="114300" distR="114300">
            <wp:extent cx="5462905" cy="2132965"/>
            <wp:effectExtent l="0" t="0" r="4445" b="635"/>
            <wp:docPr id="2" name="Picture 2" descr="laptrinhvienio-kien-truc-client-server-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aptrinhvienio-kien-truc-client-server-feature"/>
                    <pic:cNvPicPr>
                      <a:picLocks noChangeAspect="1"/>
                    </pic:cNvPicPr>
                  </pic:nvPicPr>
                  <pic:blipFill>
                    <a:blip r:embed="rId10"/>
                    <a:srcRect t="15112" r="23"/>
                    <a:stretch>
                      <a:fillRect/>
                    </a:stretch>
                  </pic:blipFill>
                  <pic:spPr>
                    <a:xfrm>
                      <a:off x="0" y="0"/>
                      <a:ext cx="5462905" cy="2132965"/>
                    </a:xfrm>
                    <a:prstGeom prst="roundRect">
                      <a:avLst/>
                    </a:prstGeom>
                  </pic:spPr>
                </pic:pic>
              </a:graphicData>
            </a:graphic>
          </wp:inline>
        </w:drawing>
      </w:r>
    </w:p>
    <w:p w14:paraId="0072966A">
      <w:pPr>
        <w:pStyle w:val="23"/>
        <w:widowControl w:val="0"/>
        <w:ind w:firstLine="288"/>
        <w:jc w:val="center"/>
        <w:rPr>
          <w:rFonts w:hint="default" w:ascii="Times New Roman" w:hAnsi="Times New Roman" w:cs="Times New Roman"/>
          <w:b/>
          <w:bCs/>
          <w:i w:val="0"/>
          <w:iCs w:val="0"/>
          <w:sz w:val="26"/>
          <w:szCs w:val="26"/>
          <w:lang w:val="en-US"/>
        </w:rPr>
      </w:pPr>
      <w:r>
        <w:rPr>
          <w:rFonts w:hint="default" w:ascii="Times New Roman" w:hAnsi="Times New Roman" w:cs="Times New Roman"/>
          <w:i w:val="0"/>
          <w:iCs w:val="0"/>
          <w:sz w:val="26"/>
          <w:szCs w:val="26"/>
        </w:rPr>
        <w:t xml:space="preserve">Hình </w:t>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STYLEREF 1 \s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lang w:val="en-US"/>
        </w:rPr>
        <w:t>.</w:t>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SEQ Hình \* ARABIC \s 1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bookmarkStart w:id="63" w:name="_Toc18291"/>
      <w:r>
        <w:rPr>
          <w:rFonts w:hint="default" w:ascii="Times New Roman" w:hAnsi="Times New Roman" w:cs="Times New Roman"/>
          <w:i w:val="0"/>
          <w:iCs w:val="0"/>
          <w:sz w:val="26"/>
          <w:szCs w:val="26"/>
          <w:lang w:val="en-US"/>
        </w:rPr>
        <w:t xml:space="preserve">:Nguyên lí họat động của kiến trúc </w:t>
      </w:r>
      <w:r>
        <w:rPr>
          <w:rFonts w:hint="default" w:ascii="Times New Roman" w:hAnsi="Times New Roman" w:eastAsia="Segoe UI" w:cs="Times New Roman"/>
          <w:b w:val="0"/>
          <w:bCs w:val="0"/>
          <w:i w:val="0"/>
          <w:iCs w:val="0"/>
          <w:caps w:val="0"/>
          <w:color w:val="333333"/>
          <w:spacing w:val="0"/>
          <w:sz w:val="26"/>
          <w:szCs w:val="26"/>
        </w:rPr>
        <w:t>client-server</w:t>
      </w:r>
      <w:r>
        <w:rPr>
          <w:rFonts w:hint="default" w:ascii="Times New Roman" w:hAnsi="Times New Roman" w:eastAsia="Segoe UI" w:cs="Times New Roman"/>
          <w:b w:val="0"/>
          <w:bCs w:val="0"/>
          <w:i w:val="0"/>
          <w:iCs w:val="0"/>
          <w:caps w:val="0"/>
          <w:color w:val="333333"/>
          <w:spacing w:val="0"/>
          <w:sz w:val="26"/>
          <w:szCs w:val="26"/>
          <w:lang w:val="en-US"/>
        </w:rPr>
        <w:t>.</w:t>
      </w:r>
      <w:bookmarkEnd w:id="63"/>
    </w:p>
    <w:p w14:paraId="4A0D5082">
      <w:pPr>
        <w:widowControl w:val="0"/>
        <w:ind w:left="0" w:leftChars="0" w:firstLine="480" w:firstLineChars="0"/>
        <w:rPr>
          <w:rFonts w:hint="default" w:ascii="Times New Roman" w:hAnsi="Times New Roman" w:cs="Times New Roman"/>
          <w:i w:val="0"/>
          <w:iCs w:val="0"/>
          <w:sz w:val="26"/>
          <w:szCs w:val="26"/>
        </w:rPr>
      </w:pPr>
      <w:r>
        <w:rPr>
          <w:rStyle w:val="92"/>
          <w:rFonts w:hint="default" w:ascii="Times New Roman" w:hAnsi="Times New Roman" w:cs="Times New Roman"/>
          <w:i w:val="0"/>
          <w:iCs w:val="0"/>
          <w:sz w:val="26"/>
          <w:szCs w:val="26"/>
        </w:rPr>
        <w:t>Client</w:t>
      </w:r>
      <w:r>
        <w:rPr>
          <w:rFonts w:hint="default" w:ascii="Times New Roman" w:hAnsi="Times New Roman" w:cs="Times New Roman"/>
          <w:i w:val="0"/>
          <w:iCs w:val="0"/>
          <w:sz w:val="26"/>
          <w:szCs w:val="26"/>
        </w:rPr>
        <w:t xml:space="preserve">: Là thiết bị hoặc ứng dụng mà người dùng sử dụng để tương tác với hệ thống, chẳng hạn như trình duyệt web, ứng dụng di động, hoặc ứng dụng desktop. Trong website, client thường là </w:t>
      </w:r>
      <w:r>
        <w:rPr>
          <w:rStyle w:val="92"/>
          <w:rFonts w:hint="default" w:ascii="Times New Roman" w:hAnsi="Times New Roman" w:cs="Times New Roman"/>
          <w:i w:val="0"/>
          <w:iCs w:val="0"/>
          <w:sz w:val="26"/>
          <w:szCs w:val="26"/>
        </w:rPr>
        <w:t>frontend</w:t>
      </w:r>
      <w:r>
        <w:rPr>
          <w:rFonts w:hint="default" w:ascii="Times New Roman" w:hAnsi="Times New Roman" w:cs="Times New Roman"/>
          <w:i w:val="0"/>
          <w:iCs w:val="0"/>
          <w:sz w:val="26"/>
          <w:szCs w:val="26"/>
        </w:rPr>
        <w:t xml:space="preserve"> (giao diện người dùng).</w:t>
      </w:r>
    </w:p>
    <w:p w14:paraId="2A0F856A">
      <w:pPr>
        <w:widowControl w:val="0"/>
        <w:ind w:left="0" w:leftChars="0" w:firstLine="480" w:firstLineChars="0"/>
        <w:rPr>
          <w:rFonts w:hint="default" w:ascii="Times New Roman" w:hAnsi="Times New Roman" w:cs="Times New Roman"/>
          <w:i w:val="0"/>
          <w:iCs w:val="0"/>
          <w:sz w:val="26"/>
          <w:szCs w:val="26"/>
        </w:rPr>
      </w:pPr>
      <w:r>
        <w:rPr>
          <w:rStyle w:val="92"/>
          <w:rFonts w:hint="default" w:ascii="Times New Roman" w:hAnsi="Times New Roman" w:cs="Times New Roman"/>
          <w:i w:val="0"/>
          <w:iCs w:val="0"/>
          <w:sz w:val="26"/>
          <w:szCs w:val="26"/>
        </w:rPr>
        <w:t>Server</w:t>
      </w:r>
      <w:r>
        <w:rPr>
          <w:rFonts w:hint="default" w:ascii="Times New Roman" w:hAnsi="Times New Roman" w:cs="Times New Roman"/>
          <w:i w:val="0"/>
          <w:iCs w:val="0"/>
          <w:sz w:val="26"/>
          <w:szCs w:val="26"/>
        </w:rPr>
        <w:t xml:space="preserve">: Là hệ thống xử lý yêu cầu từ client, thực hiện logic nghiệp vụ, truy vấn cơ sở dữ liệu, và trả về dữ liệu. Trong website, server thường là </w:t>
      </w:r>
      <w:r>
        <w:rPr>
          <w:rStyle w:val="92"/>
          <w:rFonts w:hint="default" w:ascii="Times New Roman" w:hAnsi="Times New Roman" w:cs="Times New Roman"/>
          <w:i w:val="0"/>
          <w:iCs w:val="0"/>
          <w:sz w:val="26"/>
          <w:szCs w:val="26"/>
        </w:rPr>
        <w:t>backend</w:t>
      </w:r>
      <w:r>
        <w:rPr>
          <w:rFonts w:hint="default" w:ascii="Times New Roman" w:hAnsi="Times New Roman" w:cs="Times New Roman"/>
          <w:i w:val="0"/>
          <w:iCs w:val="0"/>
          <w:sz w:val="26"/>
          <w:szCs w:val="26"/>
        </w:rPr>
        <w:t xml:space="preserve"> cung cấp API.</w:t>
      </w:r>
    </w:p>
    <w:p w14:paraId="24F30AE5">
      <w:pPr>
        <w:widowControl w:val="0"/>
        <w:ind w:left="0" w:leftChars="0" w:firstLine="480" w:firstLineChars="0"/>
        <w:rPr>
          <w:rFonts w:hint="default" w:ascii="Times New Roman" w:hAnsi="Times New Roman" w:cs="Times New Roman"/>
          <w:i w:val="0"/>
          <w:iCs w:val="0"/>
        </w:rPr>
      </w:pPr>
      <w:r>
        <w:rPr>
          <w:rStyle w:val="92"/>
          <w:rFonts w:hint="default" w:ascii="Times New Roman" w:hAnsi="Times New Roman" w:cs="Times New Roman"/>
          <w:i w:val="0"/>
          <w:iCs w:val="0"/>
          <w:sz w:val="26"/>
          <w:szCs w:val="26"/>
        </w:rPr>
        <w:t>Giao tiếp</w:t>
      </w:r>
      <w:r>
        <w:rPr>
          <w:rFonts w:hint="default" w:ascii="Times New Roman" w:hAnsi="Times New Roman" w:cs="Times New Roman"/>
          <w:i w:val="0"/>
          <w:iCs w:val="0"/>
          <w:sz w:val="26"/>
          <w:szCs w:val="26"/>
        </w:rPr>
        <w:t>: Client gửi yêu cầu (request) đến server, server xử lý và trả về phản hồi (response), thường qua giao thức HTTP/HTTPS sử dụng API (REST, GraphQL) hoặc WebSocket cho dữ liệu thời gian thực.</w:t>
      </w:r>
    </w:p>
    <w:p w14:paraId="3039BB34">
      <w:pPr>
        <w:pStyle w:val="143"/>
        <w:numPr>
          <w:ilvl w:val="1"/>
          <w:numId w:val="13"/>
        </w:numPr>
        <w:ind w:left="425" w:leftChars="0" w:hanging="425" w:firstLineChars="0"/>
        <w:outlineLvl w:val="0"/>
        <w:rPr>
          <w:rFonts w:hint="default" w:ascii="Times New Roman" w:hAnsi="Times New Roman" w:cs="Times New Roman"/>
          <w:b/>
          <w:bCs/>
          <w:i w:val="0"/>
          <w:iCs w:val="0"/>
        </w:rPr>
      </w:pPr>
      <w:bookmarkStart w:id="64" w:name="_Toc15510"/>
      <w:bookmarkStart w:id="65" w:name="_Toc1805"/>
      <w:bookmarkStart w:id="66" w:name="_Toc20040"/>
      <w:bookmarkStart w:id="67" w:name="_Toc15243"/>
      <w:bookmarkStart w:id="68" w:name="_Toc6819"/>
      <w:r>
        <w:rPr>
          <w:rFonts w:hint="default" w:ascii="Times New Roman" w:hAnsi="Times New Roman" w:cs="Times New Roman"/>
          <w:b/>
          <w:bCs/>
          <w:i w:val="0"/>
          <w:iCs w:val="0"/>
        </w:rPr>
        <w:t>Frontend</w:t>
      </w:r>
      <w:bookmarkEnd w:id="64"/>
      <w:bookmarkEnd w:id="65"/>
      <w:bookmarkEnd w:id="66"/>
      <w:bookmarkEnd w:id="67"/>
      <w:bookmarkEnd w:id="68"/>
    </w:p>
    <w:p w14:paraId="74529FF5">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Trong bối cảnh phát triển web hiện đại, việc lựa chọn bộ công nghệ frontend không chỉ ảnh hưởng đến tốc độ phát triển ban đầu mà còn quyết định hiệu suất, khả năng mở rộng, bảo trì và trải nghiệm người dùng cuối. Các ứng dụng web ngày nay đòi hỏi tốc độ tải nhanh, khả năng tương tác cao, tối ưu hóa công cụ tìm kiếm (SEO) và khả năng thích ứng trên nhiều thiết bị. Sự phức tạp ngày càng tăng của các yêu cầu về ứng dụng web đã thúc đẩy sự ra đời và phát triển của các framework và thư viện chuyên biệt, mỗi loại giải quyết một khía cạnh cụ thể của quá trình phát triển. Việc kết hợp các công nghệ này một cách chiến lược là chìa khóa để xây dựng các giải pháp toàn diện và bền vững.</w:t>
      </w:r>
    </w:p>
    <w:p w14:paraId="461B1A91">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Báo cáo này tập trung vào bộ ba công nghệ mạnh mẽ: Next.js, TypeScript và Tailwind CSS. Next.js là một framework React tiên tiến, được thiết kế để xây dựng các ứng dụng web hiệu suất cao và tối ưu SEO thông qua các phương pháp pre-rendering như Server-Side Rendering (SSR) và Static Site Generation (SSG). Nó cũng cung cấp hệ thống định tuyến dựa trên tệp và tối ưu hóa hiệu suất tích hợp sẵn. TypeScript, một superset của JavaScript, bổ sung tính năng kiểm tra kiểu tĩnh, giúp phát hiện lỗi sớm trong quá trình phát triển, cải thiện khả năng đọc, bảo trì và mở rộng mã nguồn, đặc biệt quan trọng cho các dự án lớn và đội nhóm đông người. Cuối cùng, Tailwind CSS là một framework CSS "utility-first" cho phép nhà phát triển xây dựng giao diện người dùng tùy chỉnh nhanh chóng bằng cách sử dụng các lớp tiện ích cấp thấp trực tiếp trong mã HTML/JSX của họ, giảm thiểu CSS dư thừa và tăng tốc độ tạo mẫu. Ba công nghệ này không chỉ mạnh mẽ khi đứng riêng lẻ mà còn tạo ra một sức mạnh tổng hợp đáng kể khi kết hợp, hình thành một stack frontend hiện đại, tối ưu từ hiệu suất đến trải nghiệm phát triển và khả năng bảo trì lâu dài.</w:t>
      </w:r>
    </w:p>
    <w:p w14:paraId="6359978D">
      <w:pPr>
        <w:widowControl w:val="0"/>
        <w:numPr>
          <w:ilvl w:val="2"/>
          <w:numId w:val="13"/>
        </w:numPr>
        <w:ind w:left="709" w:leftChars="0" w:hanging="709" w:firstLineChars="0"/>
        <w:outlineLvl w:val="1"/>
        <w:rPr>
          <w:rFonts w:hint="default" w:ascii="Times New Roman" w:hAnsi="Times New Roman" w:cs="Times New Roman"/>
          <w:b/>
          <w:bCs/>
          <w:i w:val="0"/>
          <w:iCs w:val="0"/>
          <w:sz w:val="28"/>
          <w:szCs w:val="28"/>
          <w:lang w:val="en-US"/>
        </w:rPr>
      </w:pPr>
      <w:bookmarkStart w:id="69" w:name="_Toc20409"/>
      <w:bookmarkStart w:id="70" w:name="_Toc32316"/>
      <w:r>
        <w:rPr>
          <w:rFonts w:hint="default" w:ascii="Times New Roman" w:hAnsi="Times New Roman" w:cs="Times New Roman"/>
          <w:b/>
          <w:bCs/>
          <w:i w:val="0"/>
          <w:iCs w:val="0"/>
          <w:sz w:val="28"/>
          <w:szCs w:val="28"/>
          <w:lang w:val="en-US"/>
        </w:rPr>
        <w:t>Công nghệ Next.JS</w:t>
      </w:r>
      <w:bookmarkEnd w:id="69"/>
      <w:bookmarkEnd w:id="70"/>
    </w:p>
    <w:p w14:paraId="35619366">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Next.js là một framework React mạnh mẽ, giải quyết các vấn đề như đóng gói mã, tối ưu hóa sản xuất, pre-rendering và chia tách mã. Nó cải thiện trải nghiệm nhà phát triển (DX) với các tính năng như định tuyến dựa trên tệp, pre-rendering linh hoạt (SSG, SSR, ISR), chia tách mã tự động, hỗ trợ CSS/Sass, và Fast Refresh.</w:t>
      </w:r>
    </w:p>
    <w:p w14:paraId="3985B3F2">
      <w:pPr>
        <w:widowControl w:val="0"/>
        <w:ind w:left="0" w:leftChars="0" w:firstLine="480" w:firstLineChars="0"/>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rPr>
        <w:t>Kiến trúc cốt lõi và cấu trúc dự án</w:t>
      </w:r>
      <w:r>
        <w:rPr>
          <w:rFonts w:hint="default" w:ascii="Times New Roman" w:hAnsi="Times New Roman" w:cs="Times New Roman"/>
          <w:b/>
          <w:bCs/>
          <w:i w:val="0"/>
          <w:iCs w:val="0"/>
          <w:sz w:val="26"/>
          <w:szCs w:val="26"/>
          <w:lang w:val="en-US"/>
        </w:rPr>
        <w:t>:</w:t>
      </w:r>
    </w:p>
    <w:p w14:paraId="389E609E">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Pages Router: Định tuyến truyền thống, mỗi tệp trong thư mục pages ánh xạ tới một route (VD: pages/index.js → /)</w:t>
      </w:r>
      <w:r>
        <w:rPr>
          <w:rFonts w:hint="default" w:ascii="Times New Roman" w:hAnsi="Times New Roman" w:cs="Times New Roman"/>
          <w:i w:val="0"/>
          <w:iCs w:val="0"/>
          <w:sz w:val="26"/>
          <w:szCs w:val="26"/>
          <w:lang w:val="en-US"/>
        </w:rPr>
        <w:t>.</w:t>
      </w:r>
    </w:p>
    <w:p w14:paraId="07E39F0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App Router: Ra mắt từ Next.js 13, sử dụng React Server Components, hỗ trợ layouts chia sẻ, định tuyến lồng, trạng thái tải (loading.js), xử lý lỗi (error.js), và trang 404 (not-found.js)</w:t>
      </w:r>
      <w:r>
        <w:rPr>
          <w:rFonts w:hint="default" w:ascii="Times New Roman" w:hAnsi="Times New Roman" w:cs="Times New Roman"/>
          <w:i w:val="0"/>
          <w:iCs w:val="0"/>
          <w:sz w:val="26"/>
          <w:szCs w:val="26"/>
          <w:lang w:val="en-US"/>
        </w:rPr>
        <w:t>.</w:t>
      </w:r>
    </w:p>
    <w:p w14:paraId="7B89719D">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Cấu trúc tệp: Các tệp đặc biệt (layout.js, page.js, loading.js, error.js, not-found.js, template.js) định nghĩa giao diện và hành vi, thúc đẩy kiến trúc module hóa, tối ưu hóa hiệu suất và bảo mật</w:t>
      </w:r>
      <w:r>
        <w:rPr>
          <w:rFonts w:hint="default" w:ascii="Times New Roman" w:hAnsi="Times New Roman" w:cs="Times New Roman"/>
          <w:i w:val="0"/>
          <w:iCs w:val="0"/>
          <w:sz w:val="26"/>
          <w:szCs w:val="26"/>
          <w:lang w:val="en-US"/>
        </w:rPr>
        <w:t>.</w:t>
      </w:r>
    </w:p>
    <w:p w14:paraId="48480AD7">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Hệ thống định tuyến:</w:t>
      </w:r>
    </w:p>
    <w:p w14:paraId="5DA997D1">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Dựa trên cấu trúc tệp, tự động ánh xạ thư mục/tệp trong app hoặc pages thành các route</w:t>
      </w:r>
      <w:r>
        <w:rPr>
          <w:rFonts w:hint="default" w:ascii="Times New Roman" w:hAnsi="Times New Roman" w:cs="Times New Roman"/>
          <w:i w:val="0"/>
          <w:iCs w:val="0"/>
          <w:sz w:val="26"/>
          <w:szCs w:val="26"/>
          <w:lang w:val="en-US"/>
        </w:rPr>
        <w:t>.</w:t>
      </w:r>
    </w:p>
    <w:p w14:paraId="49F3FEBC">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Hỗ trợ định tuyến lồng, định tuyến động ([slug]), parallel routes (hiển thị nhiều trang cùng lúc), intercepting routes (chặn route), và route groups (tổ chức route mà không ảnh hưởng URL).</w:t>
      </w:r>
    </w:p>
    <w:p w14:paraId="526F8A75">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Đơn giản hóa quản lý route, tăng tính linh hoạt và tổ chức.</w:t>
      </w:r>
    </w:p>
    <w:p w14:paraId="389CAC08">
      <w:pPr>
        <w:pStyle w:val="85"/>
        <w:keepNext w:val="0"/>
        <w:keepLines w:val="0"/>
        <w:widowControl/>
        <w:numPr>
          <w:ilvl w:val="0"/>
          <w:numId w:val="0"/>
        </w:numPr>
        <w:suppressLineNumbers w:val="0"/>
        <w:spacing w:afterAutospacing="1"/>
        <w:ind w:leftChars="0"/>
        <w:rPr>
          <w:rFonts w:hint="default" w:ascii="Times New Roman" w:hAnsi="Times New Roman" w:cs="Times New Roman"/>
          <w:i w:val="0"/>
          <w:iCs w:val="0"/>
          <w:sz w:val="26"/>
          <w:szCs w:val="26"/>
        </w:rPr>
      </w:pPr>
    </w:p>
    <w:p w14:paraId="50713FE3">
      <w:pPr>
        <w:pStyle w:val="85"/>
        <w:keepNext w:val="0"/>
        <w:keepLines w:val="0"/>
        <w:widowControl/>
        <w:suppressLineNumbers w:val="0"/>
        <w:spacing w:afterAutospacing="1"/>
        <w:jc w:val="center"/>
        <w:rPr>
          <w:rFonts w:hint="default" w:ascii="Times New Roman" w:hAnsi="Times New Roman" w:eastAsia="SimSun" w:cs="Times New Roman"/>
          <w:i w:val="0"/>
          <w:iCs w:val="0"/>
          <w:sz w:val="24"/>
          <w:szCs w:val="24"/>
          <w:lang w:val="en-US"/>
        </w:rPr>
      </w:pPr>
      <w:r>
        <w:rPr>
          <w:rFonts w:hint="default" w:ascii="Times New Roman" w:hAnsi="Times New Roman" w:eastAsia="SimSun" w:cs="Times New Roman"/>
          <w:i w:val="0"/>
          <w:iCs w:val="0"/>
          <w:sz w:val="24"/>
          <w:szCs w:val="24"/>
          <w:lang w:val="en-US"/>
        </w:rPr>
        <w:drawing>
          <wp:inline distT="0" distB="0" distL="114300" distR="114300">
            <wp:extent cx="5757545" cy="5757545"/>
            <wp:effectExtent l="0" t="0" r="14605" b="14605"/>
            <wp:docPr id="6" name="Picture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
                    <pic:cNvPicPr>
                      <a:picLocks noChangeAspect="1"/>
                    </pic:cNvPicPr>
                  </pic:nvPicPr>
                  <pic:blipFill>
                    <a:blip r:embed="rId11"/>
                    <a:stretch>
                      <a:fillRect/>
                    </a:stretch>
                  </pic:blipFill>
                  <pic:spPr>
                    <a:xfrm>
                      <a:off x="0" y="0"/>
                      <a:ext cx="5757545" cy="5757545"/>
                    </a:xfrm>
                    <a:prstGeom prst="rect">
                      <a:avLst/>
                    </a:prstGeom>
                  </pic:spPr>
                </pic:pic>
              </a:graphicData>
            </a:graphic>
          </wp:inline>
        </w:drawing>
      </w:r>
    </w:p>
    <w:p w14:paraId="4B6BB708">
      <w:pPr>
        <w:widowControl w:val="0"/>
        <w:ind w:firstLine="288"/>
        <w:jc w:val="center"/>
        <w:rPr>
          <w:rFonts w:hint="default" w:ascii="Times New Roman" w:hAnsi="Times New Roman" w:eastAsia="SimSun" w:cs="Times New Roman"/>
          <w:i w:val="0"/>
          <w:iCs w:val="0"/>
          <w:sz w:val="24"/>
          <w:szCs w:val="24"/>
          <w:lang w:val="en-US"/>
        </w:rPr>
      </w:pPr>
      <w:r>
        <w:rPr>
          <w:rFonts w:hint="default" w:ascii="Times New Roman" w:hAnsi="Times New Roman" w:cs="Times New Roman"/>
          <w:i w:val="0"/>
          <w:iCs w:val="0"/>
        </w:rPr>
        <w:t xml:space="preserve">Hình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STYLEREF 1 \s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w:t>
      </w:r>
      <w:r>
        <w:rPr>
          <w:rFonts w:hint="default" w:ascii="Times New Roman" w:hAnsi="Times New Roman" w:cs="Times New Roman"/>
          <w:i w:val="0"/>
          <w:iCs w:val="0"/>
        </w:rPr>
        <w:fldChar w:fldCharType="end"/>
      </w:r>
      <w:r>
        <w:rPr>
          <w:rFonts w:hint="default" w:ascii="Times New Roman" w:hAnsi="Times New Roman" w:cs="Times New Roman"/>
          <w:i w:val="0"/>
          <w:iCs w:val="0"/>
          <w:lang w:val="en-US"/>
        </w:rPr>
        <w:t>.2:</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Nguyên lí họat động của công nghệ next.js</w:t>
      </w:r>
      <w:r>
        <w:rPr>
          <w:rFonts w:hint="default" w:ascii="Times New Roman" w:hAnsi="Times New Roman" w:eastAsia="Segoe UI" w:cs="Times New Roman"/>
          <w:b w:val="0"/>
          <w:bCs w:val="0"/>
          <w:i w:val="0"/>
          <w:iCs w:val="0"/>
          <w:caps w:val="0"/>
          <w:color w:val="333333"/>
          <w:spacing w:val="0"/>
          <w:sz w:val="24"/>
          <w:szCs w:val="24"/>
          <w:lang w:val="en-US"/>
        </w:rPr>
        <w:t>.</w:t>
      </w:r>
    </w:p>
    <w:p w14:paraId="34103D64">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lang w:val="en-US" w:eastAsia="zh-CN"/>
        </w:rPr>
        <w:t xml:space="preserve">Phương pháp render tối ưu: </w:t>
      </w:r>
    </w:p>
    <w:p w14:paraId="0F062B9E">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SSR (Server-Side Rendering): Render trên server mỗi yêu cầu, tốt cho dữ liệu động, SEO, và FCP nhanh.</w:t>
      </w:r>
    </w:p>
    <w:p w14:paraId="74D5429D">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SSG (Static Site Generation): Render tại build time, lý tưởng cho nội dung tĩnh, nhanh nhất, SEO tốt nhất.</w:t>
      </w:r>
    </w:p>
    <w:p w14:paraId="481DE7BD">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ISR (Incremental Static Regeneration): Kết hợp SSG với cập nhật nội dung linh hoạt, giảm tải server.</w:t>
      </w:r>
    </w:p>
    <w:p w14:paraId="63A951D5">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CSR (Client-Side Rendering): Render trong trình duyệt, phù hợp cho ứng dụng tương tác cao, nhưng kém SEO.</w:t>
      </w:r>
    </w:p>
    <w:p w14:paraId="3EDCD66D">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Linh hoạt chọn chiến lược render từng trang để tối ưu hiệu suất và SEO.</w:t>
      </w:r>
    </w:p>
    <w:p w14:paraId="402C4D14">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 xml:space="preserve">Cơ chế tải dữ liệu: </w:t>
      </w:r>
    </w:p>
    <w:p w14:paraId="08F99C04">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Pages Router: getServerSideProps (SSR), getStaticProps/getStaticPaths (SSG).</w:t>
      </w:r>
    </w:p>
    <w:p w14:paraId="236ED17D">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App Router: Server Components tải dữ liệu trực tiếp trên server (gần nguồn dữ liệu), hỗ trợ fetch API, ORM, hoặc deduplicate requests (React.cache). Client Components dùng hook use hoặc thư viện như SWR/React Query.</w:t>
      </w:r>
    </w:p>
    <w:p w14:paraId="0F8F2DCC">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Tối ưu hóa với tải tuần tự/song song, preloading, và streaming dữ liệu qua &lt;Suspense&gt;.</w:t>
      </w:r>
    </w:p>
    <w:p w14:paraId="05C65B19">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 xml:space="preserve">React Server Components (RSC) và Client Components: </w:t>
      </w:r>
    </w:p>
    <w:p w14:paraId="1EF3829C">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RSC: Render trên server, giảm JavaScript phía client, cải thiện hiệu suất, bảo mật (giữ API keys trên server), SEO, và hỗ trợ streaming.</w:t>
      </w:r>
    </w:p>
    <w:p w14:paraId="12C64E3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Client Components: Dùng cho state, event handlers, hoặc API trình duyệt, yêu cầu directive "use client".</w:t>
      </w:r>
    </w:p>
    <w:p w14:paraId="61742656">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Kết hợp RSC và Client Components: Server render HTML và RSC Payload, client hydrate để tạo ứng dụng tương tác, tối ưu FCP và điều hướng.</w:t>
      </w:r>
    </w:p>
    <w:p w14:paraId="6B1D0B15">
      <w:pPr>
        <w:numPr>
          <w:ilvl w:val="2"/>
          <w:numId w:val="13"/>
        </w:numPr>
        <w:tabs>
          <w:tab w:val="left" w:pos="0"/>
          <w:tab w:val="clear" w:pos="709"/>
        </w:tabs>
        <w:ind w:left="709" w:leftChars="0" w:hanging="709" w:firstLineChars="0"/>
        <w:outlineLvl w:val="1"/>
        <w:rPr>
          <w:rFonts w:hint="default" w:ascii="Times New Roman" w:hAnsi="Times New Roman" w:cs="Times New Roman"/>
          <w:i w:val="0"/>
          <w:iCs w:val="0"/>
          <w:sz w:val="26"/>
          <w:szCs w:val="26"/>
          <w:lang w:val="en-US"/>
        </w:rPr>
      </w:pPr>
      <w:bookmarkStart w:id="71" w:name="_Toc3094"/>
      <w:bookmarkStart w:id="72" w:name="_Toc14511"/>
      <w:r>
        <w:rPr>
          <w:rFonts w:hint="default" w:ascii="Times New Roman" w:hAnsi="Times New Roman" w:cs="Times New Roman"/>
          <w:b/>
          <w:bCs/>
          <w:i w:val="0"/>
          <w:iCs w:val="0"/>
          <w:sz w:val="28"/>
          <w:szCs w:val="28"/>
          <w:lang w:val="en-US"/>
        </w:rPr>
        <w:t xml:space="preserve">Ngôn ngữ </w:t>
      </w:r>
      <w:r>
        <w:rPr>
          <w:rFonts w:hint="default" w:ascii="Times New Roman" w:hAnsi="Times New Roman" w:eastAsia="SimSun" w:cs="Times New Roman"/>
          <w:b/>
          <w:bCs/>
          <w:i w:val="0"/>
          <w:iCs w:val="0"/>
          <w:sz w:val="28"/>
          <w:szCs w:val="28"/>
        </w:rPr>
        <w:t>TypeScript</w:t>
      </w:r>
      <w:bookmarkEnd w:id="71"/>
      <w:bookmarkEnd w:id="72"/>
    </w:p>
    <w:p w14:paraId="1C61DF72">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TypeScript là một superset của JavaScript, bổ sung tính năng kiểm tra kiểu tĩnh vào ngôn ngữ. Việc áp dụng TypeScript trong phát triển frontend mang lại nhiều lợi ích cốt lõi, đặc biệt là trong các dự án quy mô lớn và môi trường làm việc nhóm.</w:t>
      </w:r>
    </w:p>
    <w:p w14:paraId="4ECC21E5">
      <w:pPr>
        <w:widowControl w:val="0"/>
        <w:ind w:left="0" w:leftChars="0" w:firstLine="480" w:firstLineChars="0"/>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rPr>
        <w:t>Lợi ích cốt lõi của TypeScript trong Frontend</w:t>
      </w:r>
      <w:r>
        <w:rPr>
          <w:rFonts w:hint="default" w:ascii="Times New Roman" w:hAnsi="Times New Roman" w:cs="Times New Roman"/>
          <w:b/>
          <w:bCs/>
          <w:i w:val="0"/>
          <w:iCs w:val="0"/>
          <w:sz w:val="26"/>
          <w:szCs w:val="26"/>
          <w:lang w:val="en-US"/>
        </w:rPr>
        <w:t>:</w:t>
      </w:r>
    </w:p>
    <w:p w14:paraId="14378C76">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Kiểm tra kiểu tĩnh: Phát hiện lỗi sớm tại compile-time (ví dụ: đối số sai, kiểu không khớp), giảm bug runtime, tiết kiệm thời gian gỡ lỗi, đặc biệt trong dự án lớn.</w:t>
      </w:r>
    </w:p>
    <w:p w14:paraId="2727E764">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Cải thiện đọc và bảo trì mã: Type annotations, interfaces, và abstract classes làm mã dễ hiểu, giảm lặp lại, đảm bảo tính nhất quán, hỗ trợ cộng tác nhóm hiệu quả.</w:t>
      </w:r>
    </w:p>
    <w:p w14:paraId="14C528A7">
      <w:pPr>
        <w:numPr>
          <w:ilvl w:val="0"/>
          <w:numId w:val="14"/>
        </w:numPr>
        <w:tabs>
          <w:tab w:val="left" w:pos="420"/>
        </w:tabs>
        <w:rPr>
          <w:rFonts w:hint="default" w:ascii="Times New Roman" w:hAnsi="Times New Roman" w:cs="Times New Roman"/>
          <w:i w:val="0"/>
          <w:iCs w:val="0"/>
          <w:sz w:val="26"/>
          <w:szCs w:val="26"/>
        </w:rPr>
      </w:pPr>
      <w:bookmarkStart w:id="262" w:name="_GoBack"/>
      <w:bookmarkEnd w:id="262"/>
      <w:r>
        <w:rPr>
          <w:rFonts w:hint="default" w:ascii="Times New Roman" w:hAnsi="Times New Roman" w:cs="Times New Roman"/>
          <w:i w:val="0"/>
          <w:iCs w:val="0"/>
          <w:sz w:val="26"/>
          <w:szCs w:val="26"/>
        </w:rPr>
        <w:t>Hỗ trợ IDE: Tăng năng suất với IntelliSense, tự động hoàn thành, điều hướng mã, và tái cấu trúc trong các IDE như VS Code, cải thiện trải nghiệm phát triển.</w:t>
      </w:r>
    </w:p>
    <w:p w14:paraId="196635C6">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Tối ưu hóa hiệu suất và khả năng mở rộng với TypeScript:</w:t>
      </w:r>
      <w:r>
        <w:rPr>
          <w:rFonts w:hint="default" w:ascii="Times New Roman" w:hAnsi="Times New Roman" w:cs="Times New Roman"/>
          <w:i w:val="0"/>
          <w:iCs w:val="0"/>
          <w:sz w:val="26"/>
          <w:szCs w:val="26"/>
        </w:rPr>
        <w:t xml:space="preserve"> </w:t>
      </w:r>
    </w:p>
    <w:p w14:paraId="2A58ADD4">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Biên dịch tăng dần: Sử dụng "incremental": true trong tsconfig.json để chỉ biên dịch tệp thay đổi, giảm thời gian build. Tùy chọn --skipLibCheck bỏ qua kiểm tra thư viện bên ngoài, tối ưu thời gian biên dịch.</w:t>
      </w:r>
    </w:p>
    <w:p w14:paraId="61F1B81B">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Utility Types và Conditional Types: Các utility types (Partial, Pick, Omit, v.v.) và conditional types với generics đơn giản hóa định nghĩa kiểu phức tạp, tăng tính bảo trì và đọc hiểu.</w:t>
      </w:r>
    </w:p>
    <w:p w14:paraId="35F3F9DD">
      <w:pPr>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br w:type="page"/>
      </w:r>
    </w:p>
    <w:p w14:paraId="38103236">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An toàn kiểu dữ liệu: Đảm bảo dữ liệu từ API hoặc luồng dữ liệu có kiểu chính xác, ngăn lỗi runtime. Trong Next.js, TypeScript hỗ trợ an toàn kiểu trong getStaticProps, getServerSideProps, và App Router (không cần serialize dữ liệu giữa server-client).</w:t>
      </w:r>
    </w:p>
    <w:p w14:paraId="1267DD56">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 xml:space="preserve">Tích hợp và cấu hình TypeScript trong Next.js: </w:t>
      </w:r>
    </w:p>
    <w:p w14:paraId="0A2E058C">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Hỗ trợ tích hợp sẵn: Next.js tự động cấu hình TypeScript khi dùng create-next-app hoặc đổi tên tệp thành .ts/.tsx. Tạo tsconfig.json với các tùy chọn tối ưu, tích hợp plugin TypeScript cho VS Code (kiểm tra kiểu, cảnh báo directive "use client", và hook client).</w:t>
      </w:r>
    </w:p>
    <w:p w14:paraId="68AD3ECC">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Statically Typed Links: Kích hoạt experimental.typedRoutes trong next.config.ts để gõ kiểu liên kết, ngăn lỗi chính tả trong next/link, cải thiện an toàn điều hướng.</w:t>
      </w:r>
    </w:p>
    <w:p w14:paraId="08B8D8CF">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Cấu hình next.config.ts và custom types: Hỗ trợ TypeScript trong next.config.ts từ Next.js 15.0.0. Tạo tệp custom types (ví dụ: new-types.d.ts) thay vì sửa next-env.d.ts để tránh ghi đè.</w:t>
      </w:r>
    </w:p>
    <w:p w14:paraId="1EA99B15">
      <w:pPr>
        <w:numPr>
          <w:ilvl w:val="2"/>
          <w:numId w:val="13"/>
        </w:numPr>
        <w:tabs>
          <w:tab w:val="left" w:pos="0"/>
          <w:tab w:val="clear" w:pos="709"/>
        </w:tabs>
        <w:ind w:left="709" w:leftChars="0" w:hanging="709" w:firstLineChars="0"/>
        <w:outlineLvl w:val="1"/>
        <w:rPr>
          <w:rFonts w:hint="default" w:ascii="Times New Roman" w:hAnsi="Times New Roman" w:cs="Times New Roman"/>
          <w:i w:val="0"/>
          <w:iCs w:val="0"/>
          <w:sz w:val="26"/>
          <w:szCs w:val="26"/>
          <w:lang w:val="en-US"/>
        </w:rPr>
      </w:pPr>
      <w:bookmarkStart w:id="73" w:name="_Toc10950"/>
      <w:bookmarkStart w:id="74" w:name="_Toc7134"/>
      <w:r>
        <w:rPr>
          <w:rFonts w:hint="default" w:ascii="Times New Roman" w:hAnsi="Times New Roman" w:eastAsia="SimSun" w:cs="Times New Roman"/>
          <w:b/>
          <w:bCs/>
          <w:i w:val="0"/>
          <w:iCs w:val="0"/>
          <w:sz w:val="28"/>
          <w:szCs w:val="28"/>
        </w:rPr>
        <w:t>Tailwind CSS</w:t>
      </w:r>
      <w:bookmarkEnd w:id="73"/>
      <w:bookmarkEnd w:id="74"/>
    </w:p>
    <w:p w14:paraId="260AEA00">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Tailwind CSS là một framework CSS hoạt động theo triết lý "utility-first", mang lại một cách tiếp cận khác biệt và hiệu quả trong việc tạo kiểu cho các ứng dụng web.</w:t>
      </w:r>
    </w:p>
    <w:p w14:paraId="0666F4B9">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 xml:space="preserve">Triết lý Utility-First: </w:t>
      </w:r>
    </w:p>
    <w:p w14:paraId="5AC91106">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Tailwind CSS sử dụng các lớp tiện ích cấp thấp (utility classes) như p-4, bg-blue-500 để tạo kiểu trực tiếp trong HTML/JSX, thay vì viết CSS tùy chỉnh.</w:t>
      </w:r>
    </w:p>
    <w:p w14:paraId="3FDD2407">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Tăng tốc thiết kế giao diện bằng cách kết hợp các tiện ích sẵn có, giảm sự phức tạp và thời gian phát triển.</w:t>
      </w:r>
    </w:p>
    <w:p w14:paraId="57320C69">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 xml:space="preserve">Ưu điểm vượt trội: </w:t>
      </w:r>
    </w:p>
    <w:p w14:paraId="4D1190F5">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Linh hoạt thiết kế: Không cần CSS tùy chỉnh, dễ dàng tinh chỉnh giao diện trực tiếp trong HTML, kiểm soát thiết kế chi tiết.</w:t>
      </w:r>
    </w:p>
    <w:p w14:paraId="0D2BB69B">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Bố cục đáp ứng: Theo nguyên tắc mobile-first, cung cấp các lớp tiện ích đáp ứng tích hợp, loại bỏ media query phức tạp, đảm bảo giao diện đẹp trên mọi thiết bị.</w:t>
      </w:r>
    </w:p>
    <w:p w14:paraId="361D2523">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Giảm CSS dư thừa: Tích hợp PurgeCSS hoặc JIT mode để loại bỏ CSS không dùng, tạo tệp CSS gọn nhẹ, tối ưu hiệu suất.</w:t>
      </w:r>
    </w:p>
    <w:p w14:paraId="0D3CF055">
      <w:pPr>
        <w:numPr>
          <w:ilvl w:val="0"/>
          <w:numId w:val="14"/>
        </w:numPr>
        <w:tabs>
          <w:tab w:val="left" w:pos="420"/>
        </w:tabs>
        <w:rPr>
          <w:rFonts w:hint="default" w:ascii="Times New Roman" w:hAnsi="Times New Roman" w:eastAsia="SimSun" w:cs="Times New Roman"/>
          <w:i w:val="0"/>
          <w:iCs w:val="0"/>
          <w:sz w:val="24"/>
          <w:szCs w:val="24"/>
          <w:lang w:val="en-US"/>
        </w:rPr>
      </w:pPr>
      <w:r>
        <w:rPr>
          <w:rFonts w:hint="default" w:ascii="Times New Roman" w:hAnsi="Times New Roman" w:cs="Times New Roman"/>
          <w:i w:val="0"/>
          <w:iCs w:val="0"/>
          <w:sz w:val="26"/>
          <w:szCs w:val="26"/>
        </w:rPr>
        <w:t>Tăng tốc tạo mẫu và gỡ lỗi: Hỗ trợ tạo prototype nhanh, kiểu dáng nhất quán, dễ gỡ lỗi do mỗi lớp tiện ích chỉ thực hiện một chức năng duy nhất.</w:t>
      </w:r>
    </w:p>
    <w:p w14:paraId="4AA6B294">
      <w:pPr>
        <w:rPr>
          <w:rFonts w:hint="default" w:ascii="Times New Roman" w:hAnsi="Times New Roman" w:cs="Times New Roman"/>
          <w:b/>
          <w:bCs/>
          <w:i w:val="0"/>
          <w:iCs w:val="0"/>
        </w:rPr>
      </w:pPr>
      <w:bookmarkStart w:id="75" w:name="_Toc1769"/>
      <w:bookmarkStart w:id="76" w:name="_Toc26631"/>
      <w:bookmarkStart w:id="77" w:name="_Toc27327"/>
      <w:r>
        <w:rPr>
          <w:rFonts w:hint="default" w:ascii="Times New Roman" w:hAnsi="Times New Roman" w:cs="Times New Roman"/>
          <w:b/>
          <w:bCs/>
          <w:i w:val="0"/>
          <w:iCs w:val="0"/>
        </w:rPr>
        <w:br w:type="page"/>
      </w:r>
    </w:p>
    <w:p w14:paraId="3A36CC89">
      <w:pPr>
        <w:pStyle w:val="143"/>
        <w:numPr>
          <w:ilvl w:val="1"/>
          <w:numId w:val="13"/>
        </w:numPr>
        <w:ind w:left="425" w:leftChars="0" w:hanging="425" w:firstLineChars="0"/>
        <w:outlineLvl w:val="0"/>
        <w:rPr>
          <w:rFonts w:hint="default" w:ascii="Times New Roman" w:hAnsi="Times New Roman" w:eastAsia="SimSun" w:cs="Times New Roman"/>
          <w:i w:val="0"/>
          <w:iCs w:val="0"/>
          <w:sz w:val="24"/>
          <w:szCs w:val="24"/>
          <w:lang w:val="en-US"/>
        </w:rPr>
      </w:pPr>
      <w:bookmarkStart w:id="78" w:name="_Toc18574"/>
      <w:bookmarkStart w:id="79" w:name="_Toc20140"/>
      <w:r>
        <w:rPr>
          <w:rFonts w:hint="default" w:ascii="Times New Roman" w:hAnsi="Times New Roman" w:cs="Times New Roman"/>
          <w:b/>
          <w:bCs/>
          <w:i w:val="0"/>
          <w:iCs w:val="0"/>
        </w:rPr>
        <w:t>Backend</w:t>
      </w:r>
      <w:bookmarkEnd w:id="75"/>
      <w:bookmarkEnd w:id="76"/>
      <w:bookmarkEnd w:id="77"/>
      <w:bookmarkEnd w:id="78"/>
      <w:bookmarkEnd w:id="79"/>
    </w:p>
    <w:p w14:paraId="5826D621">
      <w:pPr>
        <w:widowControl w:val="0"/>
        <w:ind w:left="0" w:leftChars="0" w:firstLine="480" w:firstLineChars="0"/>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Phát triển backend là nền tảng của mọi ứng dụng web hiện đại, chịu trách nhiệm xử lý logic phía máy chủ, tương tác cơ sở dữ liệu và đảm bảo an toàn dữ liệu.</w:t>
      </w:r>
    </w:p>
    <w:p w14:paraId="046F642A">
      <w:pPr>
        <w:numPr>
          <w:ilvl w:val="2"/>
          <w:numId w:val="13"/>
        </w:numPr>
        <w:tabs>
          <w:tab w:val="left" w:pos="0"/>
          <w:tab w:val="clear" w:pos="709"/>
        </w:tabs>
        <w:ind w:left="709" w:leftChars="0" w:hanging="709" w:firstLineChars="0"/>
        <w:outlineLvl w:val="1"/>
        <w:rPr>
          <w:rFonts w:hint="default" w:ascii="Times New Roman" w:hAnsi="Times New Roman" w:eastAsia="SimSun" w:cs="Times New Roman"/>
          <w:b/>
          <w:bCs/>
          <w:i w:val="0"/>
          <w:iCs w:val="0"/>
          <w:sz w:val="28"/>
          <w:szCs w:val="28"/>
          <w:lang w:val="en-US"/>
        </w:rPr>
      </w:pPr>
      <w:bookmarkStart w:id="80" w:name="_Toc6412"/>
      <w:bookmarkStart w:id="81" w:name="_Toc28282"/>
      <w:r>
        <w:rPr>
          <w:rFonts w:hint="default" w:ascii="Times New Roman" w:hAnsi="Times New Roman" w:eastAsia="SimSun" w:cs="Times New Roman"/>
          <w:b/>
          <w:bCs/>
          <w:i w:val="0"/>
          <w:iCs w:val="0"/>
          <w:sz w:val="28"/>
          <w:szCs w:val="28"/>
          <w:lang w:val="en-US"/>
        </w:rPr>
        <w:t>Ngôn ngữ PHP</w:t>
      </w:r>
      <w:bookmarkEnd w:id="80"/>
      <w:bookmarkEnd w:id="81"/>
      <w:r>
        <w:rPr>
          <w:rFonts w:hint="default" w:ascii="Times New Roman" w:hAnsi="Times New Roman" w:eastAsia="SimSun" w:cs="Times New Roman"/>
          <w:b/>
          <w:bCs/>
          <w:i w:val="0"/>
          <w:iCs w:val="0"/>
          <w:sz w:val="28"/>
          <w:szCs w:val="28"/>
          <w:lang w:val="en-US"/>
        </w:rPr>
        <w:t xml:space="preserve"> </w:t>
      </w:r>
    </w:p>
    <w:p w14:paraId="5C16DC46">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PHP duy trì vị thế là ngôn ngữ lập trình web hàng đầu nhờ hiệu quả chi phí, hệ sinh thái framework phong phú (đặc biệt Laravel), cộng đồng mạnh, khả năng mở rộng,</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và bảo mật tích hợp. Sự kết hợp với các framework hiện đại giúp PHP đáp ứng yêu cầu phát triển web an toàn, hiệu quả, và phù hợp cho các dự án từ nhỏ đến lớn, đảm bảo giá trị chiến lược trong tương lai.</w:t>
      </w:r>
    </w:p>
    <w:p w14:paraId="549649D2">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 xml:space="preserve">Tổng quan về PHP: </w:t>
      </w:r>
    </w:p>
    <w:p w14:paraId="38B2CB5E">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PHP, ra đời năm 1994, là ngôn ngữ lập trình phía máy chủ phổ biến nhất, cung cấp năng lượng cho 74.5% trang web (tính đến 2025). Dù ít được chọn làm ngôn ngữ khởi đầu (15.2%), PHP vẫn duy trì vị thế nhờ hệ sinh thái mạnh mẽ và sự phát triển liên tục (phiên bản 8.0–8.3).</w:t>
      </w:r>
    </w:p>
    <w:p w14:paraId="354F3993">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Chủ yếu được sử dụng cho Dịch vụ/API (77.26%) và Ứng dụng Kinh doanh Nội bộ (63.78%), khẳng định vai trò trong backend hiện đại.</w:t>
      </w:r>
    </w:p>
    <w:p w14:paraId="22B33740">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 xml:space="preserve">Ưu điểm của PHP trong phát triển ứng dụng web: </w:t>
      </w:r>
    </w:p>
    <w:p w14:paraId="3ACD48DD">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Hiệu quả chi phí: Mã nguồn mở, miễn phí, giảm chi phí cấp phép, phù hợp cho doanh nghiệp.</w:t>
      </w:r>
    </w:p>
    <w:p w14:paraId="1C351ABE">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Đa dạng framework: Các framework như Laravel (61% nhà phát triển sử dụng), Symfony, CodeIgniter cung cấp định tuyến, xác thực, quản lý cơ sở dữ liệu, tăng tốc phát triển và tuân thủ tiêu chuẩn.</w:t>
      </w:r>
    </w:p>
    <w:p w14:paraId="0C2FE9DF">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Cộng đồng mạnh mẽ: Cộng đồng lớn, cung cấp tài liệu, diễn đàn, và hỗ trợ kỹ thuật phong phú.</w:t>
      </w:r>
    </w:p>
    <w:p w14:paraId="712280EA">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Độc lập nền tảng: Chạy trên Windows, Linux, macOS, linh hoạt trong môi trường lưu trữ.</w:t>
      </w:r>
    </w:p>
    <w:p w14:paraId="5631B3A7">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Hiệu suất cao và khả năng mở rộng: Xử lý nhiều yêu cầu đồng thời, hỗ trợ bộ nhớ đệm opcode, phù hợp từ dự án nhỏ đến ứng dụng doanh nghiệp lớn.</w:t>
      </w:r>
    </w:p>
    <w:p w14:paraId="11B28AEF">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Bảo mật tích hợp: Tính năng mã hóa dữ liệu, xử lý phiên an toàn, chống SQL injection và XSS, được tăng cường bởi các framework.</w:t>
      </w:r>
    </w:p>
    <w:p w14:paraId="16C0627E">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Hỗ trợ cơ sở dữ liệu đa dạng: Tương thích với MySQL, PostgreSQL, Oracle, MongoDB, đáp ứng các nhu cầu dữ liệu khác nhau.</w:t>
      </w:r>
    </w:p>
    <w:p w14:paraId="095C8EC1">
      <w:pPr>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br w:type="page"/>
      </w:r>
    </w:p>
    <w:p w14:paraId="3BDCDD2A">
      <w:pPr>
        <w:pStyle w:val="85"/>
        <w:keepNext w:val="0"/>
        <w:keepLines w:val="0"/>
        <w:widowControl/>
        <w:numPr>
          <w:ilvl w:val="2"/>
          <w:numId w:val="13"/>
        </w:numPr>
        <w:suppressLineNumbers w:val="0"/>
        <w:tabs>
          <w:tab w:val="left" w:pos="480"/>
          <w:tab w:val="clear" w:pos="709"/>
        </w:tabs>
        <w:spacing w:afterAutospacing="1"/>
        <w:ind w:left="709" w:leftChars="0" w:hanging="709" w:firstLineChars="0"/>
        <w:outlineLvl w:val="1"/>
        <w:rPr>
          <w:rFonts w:hint="default" w:ascii="Times New Roman" w:hAnsi="Times New Roman" w:cs="Times New Roman"/>
          <w:i w:val="0"/>
          <w:iCs w:val="0"/>
          <w:sz w:val="26"/>
          <w:szCs w:val="26"/>
        </w:rPr>
      </w:pPr>
      <w:bookmarkStart w:id="82" w:name="_Toc11440"/>
      <w:bookmarkStart w:id="83" w:name="_Toc13798"/>
      <w:r>
        <w:rPr>
          <w:rFonts w:hint="default" w:ascii="Times New Roman" w:hAnsi="Times New Roman" w:cs="Times New Roman"/>
          <w:b/>
          <w:bCs/>
          <w:i w:val="0"/>
          <w:iCs w:val="0"/>
          <w:sz w:val="28"/>
          <w:szCs w:val="28"/>
          <w:lang w:val="en-US"/>
        </w:rPr>
        <w:t>Công nghệ Laravel</w:t>
      </w:r>
      <w:bookmarkEnd w:id="82"/>
      <w:bookmarkEnd w:id="83"/>
    </w:p>
    <w:p w14:paraId="03EFDF0C">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Laravel là framework PHP mạnh mẽ, dễ sử dụng, với mô hình MVC, các thành phần cốt lõi (Eloquent, Artisan, Middleware, Service Container, Facades), và cơ chế bảo mật tích hợp (CSRF, XSS, SQL injection, băm/mã hóa). Nó tăng tốc phát triển, cải thiện bảo trì, mở rộng, và bảo mật, nhưng cần tối ưu hóa cẩn thận cho dự án nhỏ để tránh chi phí hiệu suất. Laravel là lựa chọn chiến lược cho ứng dụng web hiện đại, an toàn, và có khả năng mở rộng.</w:t>
      </w:r>
    </w:p>
    <w:p w14:paraId="31D1E642">
      <w:pPr>
        <w:widowControl w:val="0"/>
        <w:ind w:firstLine="288"/>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drawing>
          <wp:inline distT="0" distB="0" distL="114300" distR="114300">
            <wp:extent cx="5610225" cy="4115435"/>
            <wp:effectExtent l="0" t="0" r="0" b="0"/>
            <wp:docPr id="8" name="Picture 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
                    <pic:cNvPicPr>
                      <a:picLocks noChangeAspect="1"/>
                    </pic:cNvPicPr>
                  </pic:nvPicPr>
                  <pic:blipFill>
                    <a:blip r:embed="rId12"/>
                    <a:srcRect t="3557" r="1833"/>
                    <a:stretch>
                      <a:fillRect/>
                    </a:stretch>
                  </pic:blipFill>
                  <pic:spPr>
                    <a:xfrm>
                      <a:off x="0" y="0"/>
                      <a:ext cx="5610225" cy="4115435"/>
                    </a:xfrm>
                    <a:prstGeom prst="rect">
                      <a:avLst/>
                    </a:prstGeom>
                  </pic:spPr>
                </pic:pic>
              </a:graphicData>
            </a:graphic>
          </wp:inline>
        </w:drawing>
      </w:r>
    </w:p>
    <w:p w14:paraId="6009C2D7">
      <w:pPr>
        <w:widowControl w:val="0"/>
        <w:ind w:firstLine="288"/>
        <w:jc w:val="center"/>
        <w:rPr>
          <w:rFonts w:hint="default" w:ascii="Times New Roman" w:hAnsi="Times New Roman" w:cs="Times New Roman"/>
          <w:i w:val="0"/>
          <w:iCs w:val="0"/>
          <w:sz w:val="26"/>
          <w:szCs w:val="26"/>
          <w:lang w:val="en-US"/>
        </w:rPr>
      </w:pPr>
      <w:r>
        <w:rPr>
          <w:rFonts w:hint="default" w:ascii="Times New Roman" w:hAnsi="Times New Roman" w:cs="Times New Roman"/>
          <w:i w:val="0"/>
          <w:iCs w:val="0"/>
        </w:rPr>
        <w:t xml:space="preserve">Hình </w:t>
      </w:r>
      <w:r>
        <w:rPr>
          <w:rFonts w:hint="default" w:ascii="Times New Roman" w:hAnsi="Times New Roman" w:cs="Times New Roman"/>
          <w:i w:val="0"/>
          <w:iCs w:val="0"/>
          <w:lang w:val="en-US"/>
        </w:rPr>
        <w:t>2</w:t>
      </w:r>
      <w:r>
        <w:rPr>
          <w:rFonts w:hint="default" w:ascii="Times New Roman" w:hAnsi="Times New Roman" w:cs="Times New Roman"/>
          <w:i w:val="0"/>
          <w:iCs w:val="0"/>
        </w:rPr>
        <w:t>.</w:t>
      </w:r>
      <w:r>
        <w:rPr>
          <w:rFonts w:hint="default" w:ascii="Times New Roman" w:hAnsi="Times New Roman" w:cs="Times New Roman"/>
          <w:i w:val="0"/>
          <w:iCs w:val="0"/>
          <w:lang w:val="en-US"/>
        </w:rPr>
        <w:t>3</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Nguyên lí họat động của công nghệ laravel</w:t>
      </w:r>
      <w:r>
        <w:rPr>
          <w:rFonts w:hint="default" w:ascii="Times New Roman" w:hAnsi="Times New Roman" w:eastAsia="Segoe UI" w:cs="Times New Roman"/>
          <w:b w:val="0"/>
          <w:bCs w:val="0"/>
          <w:i w:val="0"/>
          <w:iCs w:val="0"/>
          <w:caps w:val="0"/>
          <w:color w:val="333333"/>
          <w:spacing w:val="0"/>
          <w:sz w:val="24"/>
          <w:szCs w:val="24"/>
          <w:lang w:val="en-US"/>
        </w:rPr>
        <w:t>.</w:t>
      </w:r>
    </w:p>
    <w:p w14:paraId="10AABFE4">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 xml:space="preserve">Tổng quan và mục đích của Laravel: </w:t>
      </w:r>
    </w:p>
    <w:p w14:paraId="43C45B50">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Laravel là framework PHP mã nguồn mở, nổi bật với cú pháp thanh lịch, đơn giản hóa phát triển ứng dụng web phức tạp (CMS, thương mại điện tử, SaaS, API).</w:t>
      </w:r>
    </w:p>
    <w:p w14:paraId="6489A32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Tuân theo mô hình MVC, cung cấp cấu trúc rõ ràng, dễ mở rộng, giảm mã boilerplate, tập trung vào tính năng độc đáo và trải nghiệm nhà phát triển (DX).</w:t>
      </w:r>
    </w:p>
    <w:p w14:paraId="5A85E712">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 xml:space="preserve">Tính năng chính và lợi ích: </w:t>
      </w:r>
    </w:p>
    <w:p w14:paraId="5FE27894">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Thân thiện với nhà phát triển: Cú pháp dễ đọc, tài liệu toàn diện, phù hợp cho cả người mới và chuyên gia.</w:t>
      </w:r>
    </w:p>
    <w:p w14:paraId="22AE4B2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Tính năng tích hợp sẵn: Định tuyến, xác thực, bộ nhớ đệm, quản lý phiên, giảm thời gian phát triển.</w:t>
      </w:r>
    </w:p>
    <w:p w14:paraId="3C0C6E2C">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Hệ sinh thái và cộng đồng: Cộng đồng sôi động, nhiều thư viện và tiện ích mở rộng.</w:t>
      </w:r>
    </w:p>
    <w:p w14:paraId="717B06BE">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Hiệu suất và khả năng mở rộng (Laravel 12): Tối ưu hóa với bộ nhớ đệm không đồng bộ, truy vấn thông minh, xử lý công việc nền nhanh, hỗ trợ WebSockets.</w:t>
      </w:r>
    </w:p>
    <w:p w14:paraId="3612790A">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Nhược điểm tiềm năng: Tính năng tích hợp sẵn nặng có thể gây chi phí hiệu suất cho dự án nhỏ nếu không tối ưu hóa đúng cách (ví dụ: dùng PurgeCSS).</w:t>
      </w:r>
    </w:p>
    <w:p w14:paraId="4BFA647A">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 xml:space="preserve">Mô hình MVC: </w:t>
      </w:r>
    </w:p>
    <w:p w14:paraId="59088FFF">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Model: Quản lý dữ liệu, tương tác cơ sở dữ liệu qua Eloquent ORM (CRUD, mối quan hệ).</w:t>
      </w:r>
    </w:p>
    <w:p w14:paraId="60CF9F58">
      <w:pPr>
        <w:numPr>
          <w:ilvl w:val="0"/>
          <w:numId w:val="14"/>
        </w:numPr>
        <w:tabs>
          <w:tab w:val="left" w:pos="420"/>
        </w:tabs>
        <w:rPr>
          <w:rFonts w:hint="default" w:ascii="Times New Roman" w:hAnsi="Times New Roman" w:eastAsia="Times New Roman" w:cs="Times New Roman"/>
          <w:i w:val="0"/>
          <w:iCs w:val="0"/>
          <w:sz w:val="26"/>
          <w:szCs w:val="26"/>
        </w:rPr>
      </w:pPr>
      <w:r>
        <w:rPr>
          <w:rFonts w:hint="default" w:ascii="Times New Roman" w:hAnsi="Times New Roman" w:cs="Times New Roman"/>
          <w:i w:val="0"/>
          <w:iCs w:val="0"/>
          <w:sz w:val="26"/>
          <w:szCs w:val="26"/>
        </w:rPr>
        <w:t>View: Hiển</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 xml:space="preserve">thị giao diện người dùng, dùng Blade hoặc tích hợp </w:t>
      </w:r>
      <w:r>
        <w:rPr>
          <w:rFonts w:hint="default" w:ascii="Times New Roman" w:hAnsi="Times New Roman" w:eastAsia="Times New Roman" w:cs="Times New Roman"/>
          <w:i w:val="0"/>
          <w:iCs w:val="0"/>
          <w:sz w:val="26"/>
          <w:szCs w:val="26"/>
        </w:rPr>
        <w:t>Vue.js/React/Angular.</w:t>
      </w:r>
    </w:p>
    <w:p w14:paraId="2CD06BE7">
      <w:pPr>
        <w:numPr>
          <w:ilvl w:val="0"/>
          <w:numId w:val="14"/>
        </w:numPr>
        <w:tabs>
          <w:tab w:val="left" w:pos="420"/>
        </w:tabs>
        <w:rPr>
          <w:rFonts w:hint="default" w:ascii="Times New Roman" w:hAnsi="Times New Roman" w:eastAsia="Times New Roman" w:cs="Times New Roman"/>
          <w:i w:val="0"/>
          <w:iCs w:val="0"/>
          <w:sz w:val="26"/>
          <w:szCs w:val="26"/>
        </w:rPr>
      </w:pPr>
      <w:r>
        <w:rPr>
          <w:rFonts w:hint="default" w:ascii="Times New Roman" w:hAnsi="Times New Roman" w:eastAsia="Times New Roman" w:cs="Times New Roman"/>
          <w:i w:val="0"/>
          <w:iCs w:val="0"/>
          <w:sz w:val="26"/>
          <w:szCs w:val="26"/>
        </w:rPr>
        <w:t>Controller: Trung gian giữa Model và View, xử lý yêu cầu và logic nghiệp vụ.</w:t>
      </w:r>
    </w:p>
    <w:p w14:paraId="6585F23D">
      <w:pPr>
        <w:numPr>
          <w:ilvl w:val="0"/>
          <w:numId w:val="14"/>
        </w:numPr>
        <w:tabs>
          <w:tab w:val="left" w:pos="420"/>
        </w:tabs>
        <w:rPr>
          <w:rFonts w:hint="default" w:ascii="Times New Roman" w:hAnsi="Times New Roman" w:eastAsia="Times New Roman" w:cs="Times New Roman"/>
          <w:i w:val="0"/>
          <w:iCs w:val="0"/>
          <w:sz w:val="26"/>
          <w:szCs w:val="26"/>
        </w:rPr>
      </w:pPr>
      <w:r>
        <w:rPr>
          <w:rFonts w:hint="default" w:ascii="Times New Roman" w:hAnsi="Times New Roman" w:eastAsia="Times New Roman" w:cs="Times New Roman"/>
          <w:i w:val="0"/>
          <w:iCs w:val="0"/>
          <w:sz w:val="26"/>
          <w:szCs w:val="26"/>
        </w:rPr>
        <w:t>Lợi ích MVC: Phân tách trách nhiệm, tăng khả năng bảo trì, mở rộng, hỗ trợ phát triển song song, giảm mã rối (spaghetti code), kiểm soát URL tốt cho SEO, tuân thủ nguyên tắc SOLID.</w:t>
      </w:r>
    </w:p>
    <w:p w14:paraId="0AF941AD">
      <w:pPr>
        <w:numPr>
          <w:ilvl w:val="0"/>
          <w:numId w:val="14"/>
        </w:numPr>
        <w:tabs>
          <w:tab w:val="left" w:pos="420"/>
        </w:tabs>
        <w:rPr>
          <w:rFonts w:hint="default" w:ascii="Times New Roman" w:hAnsi="Times New Roman" w:eastAsia="Times New Roman" w:cs="Times New Roman"/>
          <w:i w:val="0"/>
          <w:iCs w:val="0"/>
          <w:sz w:val="26"/>
          <w:szCs w:val="26"/>
        </w:rPr>
      </w:pPr>
      <w:r>
        <w:rPr>
          <w:rFonts w:hint="default" w:ascii="Times New Roman" w:hAnsi="Times New Roman" w:eastAsia="Times New Roman" w:cs="Times New Roman"/>
          <w:i w:val="0"/>
          <w:iCs w:val="0"/>
          <w:sz w:val="26"/>
          <w:szCs w:val="26"/>
        </w:rPr>
        <w:t xml:space="preserve">Thành phần cốt lõi của Laravel: </w:t>
      </w:r>
    </w:p>
    <w:p w14:paraId="2306A67C">
      <w:pPr>
        <w:numPr>
          <w:ilvl w:val="0"/>
          <w:numId w:val="14"/>
        </w:numPr>
        <w:tabs>
          <w:tab w:val="left" w:pos="420"/>
        </w:tabs>
        <w:rPr>
          <w:rFonts w:hint="default" w:ascii="Times New Roman" w:hAnsi="Times New Roman" w:eastAsia="Times New Roman" w:cs="Times New Roman"/>
          <w:i w:val="0"/>
          <w:iCs w:val="0"/>
          <w:sz w:val="26"/>
          <w:szCs w:val="26"/>
        </w:rPr>
      </w:pPr>
      <w:r>
        <w:rPr>
          <w:rFonts w:hint="default" w:ascii="Times New Roman" w:hAnsi="Times New Roman" w:eastAsia="Times New Roman" w:cs="Times New Roman"/>
          <w:i w:val="0"/>
          <w:iCs w:val="0"/>
          <w:sz w:val="26"/>
          <w:szCs w:val="26"/>
        </w:rPr>
        <w:t>Eloquent ORM: Đơn giản hóa truy vấn cơ sở dữ liệu bằng cú pháp PHP hướng đối tượng, chống SQL injection, tăng năng suất và bảo mật.</w:t>
      </w:r>
    </w:p>
    <w:p w14:paraId="75A6A841">
      <w:pPr>
        <w:numPr>
          <w:ilvl w:val="0"/>
          <w:numId w:val="14"/>
        </w:numPr>
        <w:tabs>
          <w:tab w:val="left" w:pos="420"/>
        </w:tabs>
        <w:rPr>
          <w:rFonts w:hint="default" w:ascii="Times New Roman" w:hAnsi="Times New Roman" w:eastAsia="Times New Roman" w:cs="Times New Roman"/>
          <w:i w:val="0"/>
          <w:iCs w:val="0"/>
          <w:sz w:val="26"/>
          <w:szCs w:val="26"/>
        </w:rPr>
      </w:pPr>
      <w:r>
        <w:rPr>
          <w:rFonts w:hint="default" w:ascii="Times New Roman" w:hAnsi="Times New Roman" w:eastAsia="Times New Roman" w:cs="Times New Roman"/>
          <w:i w:val="0"/>
          <w:iCs w:val="0"/>
          <w:sz w:val="26"/>
          <w:szCs w:val="26"/>
        </w:rPr>
        <w:t>Artisan CLI: Tự động hóa tác vụ (tạo mã, quản lý migration, bộ nhớ đệm, kiểm thử), giảm công việc thủ công, tập trung vào logic nghiệp vụ.</w:t>
      </w:r>
    </w:p>
    <w:p w14:paraId="607520B6">
      <w:pPr>
        <w:numPr>
          <w:ilvl w:val="0"/>
          <w:numId w:val="14"/>
        </w:numPr>
        <w:tabs>
          <w:tab w:val="left" w:pos="420"/>
        </w:tabs>
        <w:rPr>
          <w:rFonts w:hint="default" w:ascii="Times New Roman" w:hAnsi="Times New Roman" w:eastAsia="Times New Roman" w:cs="Times New Roman"/>
          <w:i w:val="0"/>
          <w:iCs w:val="0"/>
          <w:sz w:val="26"/>
          <w:szCs w:val="26"/>
        </w:rPr>
      </w:pPr>
      <w:r>
        <w:rPr>
          <w:rFonts w:hint="default" w:ascii="Times New Roman" w:hAnsi="Times New Roman" w:eastAsia="Times New Roman" w:cs="Times New Roman"/>
          <w:i w:val="0"/>
          <w:iCs w:val="0"/>
          <w:sz w:val="26"/>
          <w:szCs w:val="26"/>
        </w:rPr>
        <w:t>Middleware: Lọc yêu cầu/phản hồi HTTP (xác thực, CSRF, CORS), tăng bảo mật, bảo trì, và tính mô-đun.</w:t>
      </w:r>
    </w:p>
    <w:p w14:paraId="2E8E93B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Service Container: Quản lý phụ thuộc, dependency injection, hỗ trợ ghép nối lỏng lẻo, dễ kiểm thử.</w:t>
      </w:r>
    </w:p>
    <w:p w14:paraId="482FFA19">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Facades: Cung cấp cú pháp ngắn gọn, biểu cảm cho tác vụ phổ biến, nhưng cần thận trọng để tránh khó khăn trong kiểm thử và trạng thái toàn cục.</w:t>
      </w:r>
    </w:p>
    <w:p w14:paraId="690AF238">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 xml:space="preserve">Cơ chế bảo mật trong Laravel: </w:t>
      </w:r>
    </w:p>
    <w:p w14:paraId="3D6220F9">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Xác thực và ủy quyền: Hỗ trợ đăng nhập, đăng ký, token API (Passport, Sanctum), Breeze/Jetstream cho UI xác thực.</w:t>
      </w:r>
    </w:p>
    <w:p w14:paraId="3A93DE18">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CSRF: Token tự động, middleware ValidateCsrfToken.</w:t>
      </w:r>
    </w:p>
    <w:p w14:paraId="66954126">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XSS: Blade tự động thoát biến ({{ }}), cần làm sạch HTML thô.</w:t>
      </w:r>
    </w:p>
    <w:p w14:paraId="57F5E37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SQL Injection: Eloquent và Query Builder dùng câu lệnh chuẩn bị trước.</w:t>
      </w:r>
    </w:p>
    <w:p w14:paraId="5916EA73">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Băm mật khẩu: Bcrypt (mặc định), hỗ trợ Argon2, cấu hình linh hoạt qua Hash::make().</w:t>
      </w:r>
    </w:p>
    <w:p w14:paraId="28FD4A2B">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Mã hóa dữ liệu: OpenSSL với AES-256/128 qua facade Crypt.</w:t>
      </w:r>
    </w:p>
    <w:p w14:paraId="205FAEE9">
      <w:pPr>
        <w:numPr>
          <w:ilvl w:val="0"/>
          <w:numId w:val="14"/>
        </w:numPr>
        <w:tabs>
          <w:tab w:val="left" w:pos="420"/>
        </w:tabs>
        <w:rPr>
          <w:rFonts w:hint="default" w:ascii="Times New Roman" w:hAnsi="Times New Roman" w:eastAsia="SimSun" w:cs="Times New Roman"/>
          <w:b/>
          <w:bCs/>
          <w:i w:val="0"/>
          <w:iCs w:val="0"/>
          <w:sz w:val="28"/>
          <w:szCs w:val="28"/>
          <w:lang w:val="en-US"/>
        </w:rPr>
      </w:pPr>
      <w:r>
        <w:rPr>
          <w:rFonts w:hint="default" w:ascii="Times New Roman" w:hAnsi="Times New Roman" w:cs="Times New Roman"/>
          <w:i w:val="0"/>
          <w:iCs w:val="0"/>
          <w:sz w:val="26"/>
          <w:szCs w:val="26"/>
        </w:rPr>
        <w:t>Thực hành bảo mật tốt nhất: Cập nhật thường xuyên, thực thi HTTPS, xác thực đầu vào, giới hạn tốc độ, tắt debug trong sản xuất, giám sát nhật ký.</w:t>
      </w:r>
    </w:p>
    <w:p w14:paraId="22DA55AD">
      <w:pPr>
        <w:pStyle w:val="143"/>
        <w:numPr>
          <w:ilvl w:val="1"/>
          <w:numId w:val="13"/>
        </w:numPr>
        <w:ind w:left="425" w:leftChars="0" w:hanging="425" w:firstLineChars="0"/>
        <w:outlineLvl w:val="0"/>
        <w:rPr>
          <w:rFonts w:hint="default" w:ascii="Times New Roman" w:hAnsi="Times New Roman" w:cs="Times New Roman"/>
          <w:b/>
          <w:bCs/>
          <w:i w:val="0"/>
          <w:iCs w:val="0"/>
        </w:rPr>
      </w:pPr>
      <w:bookmarkStart w:id="84" w:name="_Toc20696"/>
      <w:bookmarkStart w:id="85" w:name="_Toc1611"/>
      <w:bookmarkStart w:id="86" w:name="_Toc28142"/>
      <w:bookmarkStart w:id="87" w:name="_Toc30404"/>
      <w:bookmarkStart w:id="88" w:name="_Toc7721"/>
      <w:r>
        <w:rPr>
          <w:rFonts w:hint="default" w:ascii="Times New Roman" w:hAnsi="Times New Roman" w:cs="Times New Roman"/>
          <w:b/>
          <w:bCs/>
          <w:i w:val="0"/>
          <w:iCs w:val="0"/>
        </w:rPr>
        <w:t>Database</w:t>
      </w:r>
      <w:bookmarkEnd w:id="84"/>
      <w:bookmarkEnd w:id="85"/>
      <w:bookmarkEnd w:id="86"/>
      <w:bookmarkEnd w:id="87"/>
      <w:bookmarkEnd w:id="88"/>
    </w:p>
    <w:p w14:paraId="5D60AED0">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Cơ sở dữ liệu được định nghĩa là một tập hợp dữ liệu có cấu trúc hoặc thông tin được tổ chức một cách có hệ thống, thường được lưu trữ điện tử trong một hệ thống máy tính. CSDL có khả năng chứa đựng mọi loại dữ liệu, từ văn bản, số liệu đến các định dạng phức tạp hơn như hình ảnh, video và tệp. Để tương tác với CSDL, người dùng cần một phần mềm chuyên dụng được gọi là Hệ thống Quản lý Cơ sở Dữ liệu (DBMS). DBMS cho phép thực hiện các thao tác cơ bản như lưu trữ, truy xuất và chỉnh sửa dữ liệu một cách hiệu quả. Khi kết hợp dữ liệu, DBMS và các ứng dụng liên quan, chúng ta có một hệ thống cơ sở dữ liệu hoàn chỉnh.   </w:t>
      </w:r>
    </w:p>
    <w:p w14:paraId="3FF86465">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Các loại và Mô hình CSDL:</w:t>
      </w:r>
    </w:p>
    <w:p w14:paraId="1D52AD4A">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Cơ sở dữ liệu có cấu trúc: Đây là loại CSDL mà dữ liệu được định hình theo một cấu trúc đã xác định từ trước, thường là các bảng với các hàng và cột cố định.   </w:t>
      </w:r>
    </w:p>
    <w:p w14:paraId="3F77BF50">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Cơ sở dữ liệu phi cấu trúc: Trái ngược với CSDL có cấu trúc, dữ liệu trong loại này không có cấu trúc định trước và thường được lưu trữ dưới dạng video, hình ảnh hoặc văn bản tự do.   </w:t>
      </w:r>
    </w:p>
    <w:p w14:paraId="082C24C9">
      <w:pPr>
        <w:numPr>
          <w:ilvl w:val="0"/>
          <w:numId w:val="14"/>
        </w:numPr>
        <w:tabs>
          <w:tab w:val="left" w:pos="420"/>
        </w:tabs>
        <w:rPr>
          <w:rFonts w:hint="default" w:ascii="Times New Roman" w:hAnsi="Times New Roman" w:cs="Times New Roman"/>
          <w:i w:val="0"/>
          <w:iCs w:val="0"/>
        </w:rPr>
      </w:pPr>
      <w:r>
        <w:rPr>
          <w:rFonts w:hint="default" w:ascii="Times New Roman" w:hAnsi="Times New Roman" w:cs="Times New Roman"/>
          <w:i w:val="0"/>
          <w:iCs w:val="0"/>
          <w:sz w:val="26"/>
          <w:szCs w:val="26"/>
        </w:rPr>
        <w:t>Cơ sở dữ liệu bán cấu trúc: Loại này có khung cấu trúc nhưng không đồng nhất, cho phép linh hoạt hơn trong việc lưu trữ nhiều loại dữ liệu khác nhau. Nội dung dữ liệu thường quyết định chính cấu trúc của nó, và nó được coi là loại CSDL có nhiều ưu điểm nhất vì khả năng lưu trữ đa dạng</w:t>
      </w:r>
    </w:p>
    <w:p w14:paraId="7670FC63">
      <w:pPr>
        <w:pStyle w:val="143"/>
        <w:numPr>
          <w:ilvl w:val="1"/>
          <w:numId w:val="13"/>
        </w:numPr>
        <w:ind w:left="425" w:leftChars="0" w:hanging="425" w:firstLineChars="0"/>
        <w:outlineLvl w:val="0"/>
        <w:rPr>
          <w:rFonts w:hint="default" w:ascii="Times New Roman" w:hAnsi="Times New Roman" w:cs="Times New Roman"/>
          <w:b/>
          <w:bCs/>
          <w:i w:val="0"/>
          <w:iCs w:val="0"/>
        </w:rPr>
      </w:pPr>
      <w:bookmarkStart w:id="89" w:name="_Toc21293"/>
      <w:bookmarkStart w:id="90" w:name="_Toc15154"/>
      <w:bookmarkStart w:id="91" w:name="_Toc21376"/>
      <w:bookmarkStart w:id="92" w:name="_Toc4144"/>
      <w:bookmarkStart w:id="93" w:name="_Toc31642"/>
      <w:r>
        <w:rPr>
          <w:rFonts w:hint="default" w:ascii="Times New Roman" w:hAnsi="Times New Roman" w:cs="Times New Roman"/>
          <w:b/>
          <w:bCs/>
          <w:i w:val="0"/>
          <w:iCs w:val="0"/>
        </w:rPr>
        <w:t>Công nghệ tích hợp</w:t>
      </w:r>
      <w:bookmarkEnd w:id="89"/>
      <w:bookmarkEnd w:id="90"/>
      <w:bookmarkEnd w:id="91"/>
      <w:bookmarkEnd w:id="92"/>
      <w:bookmarkEnd w:id="93"/>
    </w:p>
    <w:p w14:paraId="6D78B633">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en-US"/>
        </w:rPr>
        <w:t xml:space="preserve">Cổng thanh toán Vnpay: </w:t>
      </w:r>
      <w:r>
        <w:rPr>
          <w:rFonts w:hint="default" w:ascii="Times New Roman" w:hAnsi="Times New Roman" w:cs="Times New Roman"/>
          <w:i w:val="0"/>
          <w:iCs w:val="0"/>
          <w:sz w:val="26"/>
          <w:szCs w:val="26"/>
        </w:rPr>
        <w:t>VNPAY là cổng thanh toán điện tử hàng đầu tại Việt Nam, do Công ty Cổ phần Giải pháp Thanh toán Việt Nam (VNPAY) phát triển từ năm 2007, chính thức vận hành từ tháng 8/2011. Đây là hệ thống trung gian xử lý giao dịch thanh toán giữa người dùng (sở hữu thẻ, tài khoản ngân hàng, ví điện tử) và doanh nghiệp cung cấp hàng hóa/dịch vụ trực tuyến.</w:t>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"https://www.terrapinn.com/exhibition/seamless-vietnamESE/exhibitor-vnpay-payment-gateway.stm" \t "C:\\Users\\ASUSGA~1\\AppData\\Local\\Temp\\_blank"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"https://vnpayment.vnpay.vn/ve-chung-toi-vnpayment.htm?lang=en-US" \t "C:\\Users\\ASUSGA~1\\AppData\\Local\\Temp\\_blank"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fldChar w:fldCharType="end"/>
      </w:r>
    </w:p>
    <w:p w14:paraId="0560049C">
      <w:pPr>
        <w:widowControl w:val="0"/>
        <w:ind w:left="0" w:leftChars="0" w:firstLine="480" w:firstLineChars="0"/>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lang w:val="en-US" w:eastAsia="zh-CN"/>
        </w:rPr>
        <w:t xml:space="preserve">Tính năng nổi bật: </w:t>
      </w:r>
    </w:p>
    <w:p w14:paraId="56A1096E">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Phương thức thanh toán:</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QR Pay/VNPAY-QR: Quét mã QR qua hơn 35 ứng dụng Mobile Banking (Vietcombank, BIDV, VietinBank,...) và 15 ví điện tử liên kết.Thẻ nội địa/tài khoản ngân hàng: Hỗ trợ các ngân hàng lớn tại Việt Nam.Thẻ quốc tế: Visa, MasterCard, JCB, UnionPay.Ví điện tử VNPAY và Mobile Money.</w:t>
      </w:r>
    </w:p>
    <w:p w14:paraId="0016739C">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Giao diện thân thiện: Tương thích đa thiết bị, tùy chỉnh màu sắc/logo theo thương hiệu.</w:t>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"https://mobikul.com/mobikul-mobile-app-builder-supports-vnpay-payment-gateway/" \t "C:\\Users\\ASUSGA~1\\AppData\\Local\\Temp\\_blank" </w:instrText>
      </w:r>
      <w:r>
        <w:rPr>
          <w:rFonts w:hint="default" w:ascii="Times New Roman" w:hAnsi="Times New Roman" w:cs="Times New Roman"/>
          <w:i w:val="0"/>
          <w:iCs w:val="0"/>
          <w:sz w:val="26"/>
          <w:szCs w:val="26"/>
        </w:rPr>
        <w:fldChar w:fldCharType="separate"/>
      </w:r>
    </w:p>
    <w:p w14:paraId="1FBD7C3E">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t>Tích hợp dễ dàng: API đơn giản, tích hợp nhanh vào website/ứng dụng sau khi phê duyệt hồ sơ.</w:t>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"https://vnpayment.vnpay.vn/tai-lieu.htm?lang=en-US" \t "C:\\Users\\ASUSGA~1\\AppData\\Local\\Temp\\_blank"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fldChar w:fldCharType="end"/>
      </w:r>
    </w:p>
    <w:p w14:paraId="0207298C">
      <w:pPr>
        <w:numPr>
          <w:ilvl w:val="0"/>
          <w:numId w:val="14"/>
        </w:numPr>
        <w:tabs>
          <w:tab w:val="left" w:pos="420"/>
        </w:tabs>
        <w:rPr>
          <w:rFonts w:hint="default" w:ascii="Times New Roman" w:hAnsi="Times New Roman" w:cs="Times New Roman"/>
          <w:i w:val="0"/>
          <w:iCs w:val="0"/>
        </w:rPr>
      </w:pPr>
      <w:r>
        <w:rPr>
          <w:rFonts w:hint="default" w:ascii="Times New Roman" w:hAnsi="Times New Roman" w:cs="Times New Roman"/>
          <w:i w:val="0"/>
          <w:iCs w:val="0"/>
          <w:sz w:val="26"/>
          <w:szCs w:val="26"/>
        </w:rPr>
        <w:t>Hệ sinh thái đa dạng: Hỗ trợ đặt taxi, vé máy bay, khách sạn, vé xem phim, mua sắm trực tuyến (VnShop), hóa đơn điện tử, và thanh toán qua SoftPOS.</w:t>
      </w:r>
    </w:p>
    <w:p w14:paraId="6FC06BCE">
      <w:pPr>
        <w:rPr>
          <w:rFonts w:hint="default" w:ascii="Times New Roman" w:hAnsi="Times New Roman" w:cs="Times New Roman"/>
          <w:i w:val="0"/>
          <w:iCs w:val="0"/>
        </w:rPr>
      </w:pPr>
      <w:bookmarkStart w:id="94" w:name="_Toc18757"/>
      <w:bookmarkStart w:id="95" w:name="_Toc8114"/>
      <w:bookmarkStart w:id="96" w:name="_Toc23428"/>
      <w:bookmarkStart w:id="97" w:name="_Toc168"/>
      <w:r>
        <w:rPr>
          <w:rFonts w:hint="default" w:ascii="Times New Roman" w:hAnsi="Times New Roman" w:cs="Times New Roman"/>
          <w:bCs/>
          <w:i w:val="0"/>
          <w:iCs w:val="0"/>
        </w:rPr>
        <w:br w:type="page"/>
      </w:r>
    </w:p>
    <w:p w14:paraId="24D437BD">
      <w:pPr>
        <w:pStyle w:val="2"/>
        <w:numPr>
          <w:ilvl w:val="0"/>
          <w:numId w:val="13"/>
        </w:numPr>
        <w:bidi w:val="0"/>
        <w:rPr>
          <w:rFonts w:hint="default" w:ascii="Times New Roman" w:hAnsi="Times New Roman" w:cs="Times New Roman"/>
          <w:i w:val="0"/>
          <w:iCs w:val="0"/>
          <w:sz w:val="30"/>
          <w:szCs w:val="30"/>
        </w:rPr>
      </w:pPr>
      <w:bookmarkStart w:id="98" w:name="_Toc29713"/>
      <w:r>
        <w:rPr>
          <w:rFonts w:hint="default" w:ascii="Times New Roman" w:hAnsi="Times New Roman" w:cs="Times New Roman"/>
          <w:i w:val="0"/>
          <w:iCs w:val="0"/>
          <w:sz w:val="30"/>
          <w:szCs w:val="30"/>
        </w:rPr>
        <w:t>PHÂN TÍCH VÀ THIẾT KẾ WEB</w:t>
      </w:r>
      <w:bookmarkEnd w:id="94"/>
      <w:r>
        <w:rPr>
          <w:rFonts w:hint="default" w:ascii="Times New Roman" w:hAnsi="Times New Roman" w:cs="Times New Roman"/>
          <w:i w:val="0"/>
          <w:iCs w:val="0"/>
          <w:sz w:val="30"/>
          <w:szCs w:val="30"/>
        </w:rPr>
        <w:t>SITE BÁN LẺ</w:t>
      </w:r>
      <w:bookmarkEnd w:id="95"/>
      <w:bookmarkEnd w:id="96"/>
      <w:bookmarkEnd w:id="97"/>
      <w:r>
        <w:rPr>
          <w:rFonts w:hint="default" w:ascii="Times New Roman" w:hAnsi="Times New Roman" w:cs="Times New Roman"/>
          <w:i w:val="0"/>
          <w:iCs w:val="0"/>
          <w:sz w:val="30"/>
          <w:szCs w:val="30"/>
          <w:lang w:val="en-US"/>
        </w:rPr>
        <w:t xml:space="preserve"> THUỐC</w:t>
      </w:r>
      <w:bookmarkEnd w:id="98"/>
    </w:p>
    <w:p w14:paraId="5873885C">
      <w:pPr>
        <w:widowControl w:val="0"/>
        <w:numPr>
          <w:ilvl w:val="1"/>
          <w:numId w:val="13"/>
        </w:numPr>
        <w:ind w:left="147" w:leftChars="0" w:hanging="147" w:firstLineChars="0"/>
        <w:outlineLvl w:val="0"/>
        <w:rPr>
          <w:rFonts w:hint="default" w:ascii="Times New Roman" w:hAnsi="Times New Roman" w:cs="Times New Roman"/>
          <w:i w:val="0"/>
          <w:iCs w:val="0"/>
          <w:sz w:val="26"/>
          <w:szCs w:val="26"/>
        </w:rPr>
      </w:pPr>
      <w:bookmarkStart w:id="99" w:name="_Toc12978"/>
      <w:bookmarkStart w:id="100" w:name="_Toc27033"/>
      <w:bookmarkStart w:id="101" w:name="_Toc16120"/>
      <w:bookmarkStart w:id="102" w:name="_Toc13272"/>
      <w:r>
        <w:rPr>
          <w:rFonts w:hint="default" w:ascii="Times New Roman" w:hAnsi="Times New Roman" w:cs="Times New Roman"/>
          <w:b/>
          <w:bCs/>
          <w:i w:val="0"/>
          <w:iCs w:val="0"/>
          <w:sz w:val="28"/>
          <w:szCs w:val="28"/>
        </w:rPr>
        <w:t>Phân tích yêu cầu hệ thống</w:t>
      </w:r>
      <w:bookmarkEnd w:id="99"/>
      <w:bookmarkEnd w:id="100"/>
      <w:bookmarkEnd w:id="101"/>
      <w:bookmarkEnd w:id="102"/>
    </w:p>
    <w:p w14:paraId="400300C4">
      <w:pPr>
        <w:widowControl w:val="0"/>
        <w:numPr>
          <w:ilvl w:val="2"/>
          <w:numId w:val="13"/>
        </w:numPr>
        <w:tabs>
          <w:tab w:val="left" w:pos="240"/>
          <w:tab w:val="clear" w:pos="709"/>
        </w:tabs>
        <w:outlineLvl w:val="1"/>
        <w:rPr>
          <w:rFonts w:hint="default" w:ascii="Times New Roman" w:hAnsi="Times New Roman" w:cs="Times New Roman"/>
          <w:i w:val="0"/>
          <w:iCs w:val="0"/>
          <w:sz w:val="26"/>
          <w:szCs w:val="26"/>
        </w:rPr>
      </w:pPr>
      <w:bookmarkStart w:id="103" w:name="_Toc28007"/>
      <w:bookmarkStart w:id="104" w:name="_Toc21643"/>
      <w:bookmarkStart w:id="105" w:name="_Toc11062"/>
      <w:bookmarkStart w:id="106" w:name="_Toc2729"/>
      <w:r>
        <w:rPr>
          <w:rFonts w:hint="default" w:ascii="Times New Roman" w:hAnsi="Times New Roman" w:cs="Times New Roman"/>
          <w:b/>
          <w:bCs/>
          <w:i w:val="0"/>
          <w:iCs w:val="0"/>
          <w:sz w:val="28"/>
          <w:szCs w:val="28"/>
        </w:rPr>
        <w:t>Bài toán</w:t>
      </w:r>
      <w:bookmarkEnd w:id="103"/>
      <w:bookmarkEnd w:id="104"/>
      <w:bookmarkEnd w:id="105"/>
      <w:bookmarkEnd w:id="106"/>
    </w:p>
    <w:p w14:paraId="6DFC53A3">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Trong bối cảnh nhu cầu chăm sóc sức khỏe ngày càng tăng cao, người tiêu dùng ngày nay không chỉ muốn mua</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trực tiếp tại nhà</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mà còn có nhu cầu đặt mua</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trực tuyến một cách tiện lợi, nhanh chóng và an toàn. Tuy nhiên, đa phần các nhà</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truyền thống chưa có hệ thống bán hàng online hiệu quả hoặc chỉ hoạt động qua các kênh như mạng xã hội, điện thoại, gây khó khăn trong việc quản lý và mở rộng.</w:t>
      </w:r>
    </w:p>
    <w:p w14:paraId="2FE25FC5">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Bài toán đặt ra là xây dựng một hệ thống website bán lẻ</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tây trực tuyến, cho phép khách hàng dễ dàng tìm kiếm, lựa chọn, đặt mua</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đồng thời giúp nhà</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quản lý</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đơn hàng, khách hàng một cách tối ưu và chuyên nghiệp.</w:t>
      </w:r>
    </w:p>
    <w:p w14:paraId="5433DEDF">
      <w:pPr>
        <w:widowControl w:val="0"/>
        <w:numPr>
          <w:ilvl w:val="2"/>
          <w:numId w:val="13"/>
        </w:numPr>
        <w:tabs>
          <w:tab w:val="left" w:pos="240"/>
          <w:tab w:val="clear" w:pos="709"/>
        </w:tabs>
        <w:outlineLvl w:val="1"/>
        <w:rPr>
          <w:rFonts w:hint="default" w:ascii="Times New Roman" w:hAnsi="Times New Roman" w:cs="Times New Roman"/>
          <w:i w:val="0"/>
          <w:iCs w:val="0"/>
          <w:sz w:val="26"/>
          <w:szCs w:val="26"/>
        </w:rPr>
      </w:pPr>
      <w:bookmarkStart w:id="107" w:name="_Toc15424"/>
      <w:bookmarkStart w:id="108" w:name="_Toc2788"/>
      <w:bookmarkStart w:id="109" w:name="_Toc14201"/>
      <w:bookmarkStart w:id="110" w:name="_Toc32294"/>
      <w:r>
        <w:rPr>
          <w:rFonts w:hint="default" w:ascii="Times New Roman" w:hAnsi="Times New Roman" w:cs="Times New Roman"/>
          <w:b/>
          <w:bCs/>
          <w:i w:val="0"/>
          <w:iCs w:val="0"/>
          <w:sz w:val="28"/>
          <w:szCs w:val="28"/>
        </w:rPr>
        <w:t>Yều cầu chức năng hệ thống</w:t>
      </w:r>
      <w:bookmarkEnd w:id="107"/>
      <w:bookmarkEnd w:id="108"/>
      <w:bookmarkEnd w:id="109"/>
      <w:bookmarkEnd w:id="110"/>
    </w:p>
    <w:p w14:paraId="33AA33A6">
      <w:pPr>
        <w:widowControl w:val="0"/>
        <w:ind w:left="0" w:leftChars="0" w:firstLine="480" w:firstLineChars="0"/>
        <w:rPr>
          <w:rFonts w:hint="default" w:ascii="Times New Roman" w:hAnsi="Times New Roman" w:cs="Times New Roman"/>
          <w:b/>
          <w:bCs/>
          <w:i w:val="0"/>
          <w:iCs w:val="0"/>
          <w:sz w:val="26"/>
          <w:szCs w:val="26"/>
        </w:rPr>
      </w:pPr>
      <w:bookmarkStart w:id="111" w:name="_Toc9264"/>
      <w:r>
        <w:rPr>
          <w:rFonts w:hint="default" w:ascii="Times New Roman" w:hAnsi="Times New Roman" w:cs="Times New Roman"/>
          <w:b/>
          <w:bCs/>
          <w:i w:val="0"/>
          <w:iCs w:val="0"/>
          <w:sz w:val="26"/>
          <w:szCs w:val="26"/>
        </w:rPr>
        <w:t>Với khách hàng:</w:t>
      </w:r>
      <w:bookmarkEnd w:id="111"/>
    </w:p>
    <w:p w14:paraId="266DB85C">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Đăng ký / Đăng nhập</w:t>
      </w:r>
      <w:r>
        <w:rPr>
          <w:rFonts w:hint="default" w:ascii="Times New Roman" w:hAnsi="Times New Roman" w:cs="Times New Roman"/>
          <w:i w:val="0"/>
          <w:iCs w:val="0"/>
          <w:sz w:val="26"/>
          <w:szCs w:val="26"/>
          <w:lang w:val="en-US"/>
        </w:rPr>
        <w:t>: Người dùng nhập thông tin cá nhân cần thiết như là số điện thoại, email để đăng kí tài khoản và đăng nhập.</w:t>
      </w:r>
    </w:p>
    <w:p w14:paraId="6E8B3B86">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Tìm kiếm</w:t>
      </w:r>
      <w:r>
        <w:rPr>
          <w:rFonts w:hint="default" w:ascii="Times New Roman" w:hAnsi="Times New Roman" w:cs="Times New Roman"/>
          <w:i w:val="0"/>
          <w:iCs w:val="0"/>
          <w:sz w:val="26"/>
          <w:szCs w:val="26"/>
          <w:lang w:val="en-US"/>
        </w:rPr>
        <w:t xml:space="preserve"> thuốc: Người dùng có thể tìm kiếm thuốc theo tên thuốc, tìm kiếm nâng cao như là lọc theo danh mục, thương hiểu, khoảng giá…</w:t>
      </w:r>
    </w:p>
    <w:p w14:paraId="2C80FBC1">
      <w:pPr>
        <w:numPr>
          <w:ilvl w:val="0"/>
          <w:numId w:val="14"/>
        </w:numPr>
        <w:tabs>
          <w:tab w:val="left" w:pos="420"/>
        </w:tabs>
        <w:rPr>
          <w:rFonts w:hint="default" w:ascii="Times New Roman" w:hAnsi="Times New Roman" w:cs="Times New Roman"/>
          <w:i w:val="0"/>
          <w:iCs w:val="0"/>
          <w:lang w:val="en-US"/>
        </w:rPr>
      </w:pPr>
      <w:r>
        <w:rPr>
          <w:rFonts w:hint="default" w:ascii="Times New Roman" w:hAnsi="Times New Roman" w:cs="Times New Roman"/>
          <w:i w:val="0"/>
          <w:iCs w:val="0"/>
          <w:sz w:val="26"/>
          <w:szCs w:val="26"/>
        </w:rPr>
        <w:t>Xem thông tin chi tiết</w:t>
      </w:r>
      <w:r>
        <w:rPr>
          <w:rFonts w:hint="default" w:ascii="Times New Roman" w:hAnsi="Times New Roman" w:cs="Times New Roman"/>
          <w:i w:val="0"/>
          <w:iCs w:val="0"/>
          <w:sz w:val="26"/>
          <w:szCs w:val="26"/>
          <w:lang w:val="en-US"/>
        </w:rPr>
        <w:t xml:space="preserve"> thuốc: </w:t>
      </w:r>
      <w:r>
        <w:rPr>
          <w:rFonts w:hint="default" w:ascii="Times New Roman" w:hAnsi="Times New Roman" w:cs="Times New Roman"/>
          <w:i w:val="0"/>
          <w:iCs w:val="0"/>
        </w:rPr>
        <w:t>Hiển thị thông tin</w:t>
      </w:r>
      <w:r>
        <w:rPr>
          <w:rFonts w:hint="default" w:ascii="Times New Roman" w:hAnsi="Times New Roman" w:cs="Times New Roman"/>
          <w:i w:val="0"/>
          <w:iCs w:val="0"/>
          <w:lang w:val="en-US"/>
        </w:rPr>
        <w:t xml:space="preserve"> thuốc, t</w:t>
      </w:r>
      <w:r>
        <w:rPr>
          <w:rFonts w:hint="default" w:ascii="Times New Roman" w:hAnsi="Times New Roman" w:cs="Times New Roman"/>
          <w:i w:val="0"/>
          <w:iCs w:val="0"/>
        </w:rPr>
        <w:t>ên</w:t>
      </w:r>
      <w:r>
        <w:rPr>
          <w:rFonts w:hint="default" w:ascii="Times New Roman" w:hAnsi="Times New Roman" w:cs="Times New Roman"/>
          <w:i w:val="0"/>
          <w:iCs w:val="0"/>
          <w:lang w:val="en-US"/>
        </w:rPr>
        <w:t xml:space="preserve"> thuốc</w:t>
      </w:r>
      <w:r>
        <w:rPr>
          <w:rFonts w:hint="default" w:ascii="Times New Roman" w:hAnsi="Times New Roman" w:cs="Times New Roman"/>
          <w:i w:val="0"/>
          <w:iCs w:val="0"/>
        </w:rPr>
        <w:t>, mã</w:t>
      </w:r>
      <w:r>
        <w:rPr>
          <w:rFonts w:hint="default" w:ascii="Times New Roman" w:hAnsi="Times New Roman" w:cs="Times New Roman"/>
          <w:i w:val="0"/>
          <w:iCs w:val="0"/>
          <w:lang w:val="en-US"/>
        </w:rPr>
        <w:t xml:space="preserve"> thuốc,</w:t>
      </w:r>
      <w:r>
        <w:rPr>
          <w:rFonts w:hint="default" w:ascii="Times New Roman" w:hAnsi="Times New Roman" w:cs="Times New Roman"/>
          <w:i w:val="0"/>
          <w:iCs w:val="0"/>
        </w:rPr>
        <w:t>Giá bán (bao gồm giá gốc, giá khuyến mãi nếu có</w:t>
      </w:r>
      <w:r>
        <w:rPr>
          <w:rFonts w:hint="default" w:ascii="Times New Roman" w:hAnsi="Times New Roman" w:cs="Times New Roman"/>
          <w:i w:val="0"/>
          <w:iCs w:val="0"/>
          <w:lang w:val="en-US"/>
        </w:rPr>
        <w:t>), m</w:t>
      </w:r>
      <w:r>
        <w:rPr>
          <w:rFonts w:hint="default" w:ascii="Times New Roman" w:hAnsi="Times New Roman" w:cs="Times New Roman"/>
          <w:i w:val="0"/>
          <w:iCs w:val="0"/>
        </w:rPr>
        <w:t>ô tả</w:t>
      </w:r>
      <w:r>
        <w:rPr>
          <w:rFonts w:hint="default" w:ascii="Times New Roman" w:hAnsi="Times New Roman" w:cs="Times New Roman"/>
          <w:i w:val="0"/>
          <w:iCs w:val="0"/>
          <w:lang w:val="en-US"/>
        </w:rPr>
        <w:t xml:space="preserve"> thuốc, h</w:t>
      </w:r>
      <w:r>
        <w:rPr>
          <w:rFonts w:hint="default" w:ascii="Times New Roman" w:hAnsi="Times New Roman" w:cs="Times New Roman"/>
          <w:i w:val="0"/>
          <w:iCs w:val="0"/>
        </w:rPr>
        <w:t>ình ảnh</w:t>
      </w:r>
      <w:r>
        <w:rPr>
          <w:rFonts w:hint="default" w:ascii="Times New Roman" w:hAnsi="Times New Roman" w:cs="Times New Roman"/>
          <w:i w:val="0"/>
          <w:iCs w:val="0"/>
          <w:lang w:val="en-US"/>
        </w:rPr>
        <w:t xml:space="preserve"> thuốc</w:t>
      </w:r>
      <w:r>
        <w:rPr>
          <w:rFonts w:hint="default" w:ascii="Times New Roman" w:hAnsi="Times New Roman" w:cs="Times New Roman"/>
          <w:i w:val="0"/>
          <w:iCs w:val="0"/>
        </w:rPr>
        <w:t xml:space="preserve"> (hỗ trợ phóng to, xoay, xem nhiều góc độ)</w:t>
      </w:r>
      <w:r>
        <w:rPr>
          <w:rFonts w:hint="default" w:ascii="Times New Roman" w:hAnsi="Times New Roman" w:cs="Times New Roman"/>
          <w:i w:val="0"/>
          <w:iCs w:val="0"/>
          <w:lang w:val="en-US"/>
        </w:rPr>
        <w:t>.</w:t>
      </w:r>
    </w:p>
    <w:p w14:paraId="0600C2CD">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Thêm vào giỏ hàng</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rPr>
        <w:t>Cho phép chọn số lượng</w:t>
      </w:r>
      <w:r>
        <w:rPr>
          <w:rFonts w:hint="default" w:ascii="Times New Roman" w:hAnsi="Times New Roman" w:cs="Times New Roman"/>
          <w:i w:val="0"/>
          <w:iCs w:val="0"/>
          <w:lang w:val="en-US"/>
        </w:rPr>
        <w:t xml:space="preserve"> thuốc</w:t>
      </w:r>
      <w:r>
        <w:rPr>
          <w:rFonts w:hint="default" w:ascii="Times New Roman" w:hAnsi="Times New Roman" w:cs="Times New Roman"/>
          <w:i w:val="0"/>
          <w:iCs w:val="0"/>
        </w:rPr>
        <w:t xml:space="preserve"> trước khi thêm vào giỏ hàn</w:t>
      </w:r>
      <w:r>
        <w:rPr>
          <w:rFonts w:hint="default" w:ascii="Times New Roman" w:hAnsi="Times New Roman" w:cs="Times New Roman"/>
          <w:i w:val="0"/>
          <w:iCs w:val="0"/>
          <w:lang w:val="en-US"/>
        </w:rPr>
        <w:t>g, c</w:t>
      </w:r>
      <w:r>
        <w:rPr>
          <w:rFonts w:hint="default" w:ascii="Times New Roman" w:hAnsi="Times New Roman" w:cs="Times New Roman"/>
          <w:i w:val="0"/>
          <w:iCs w:val="0"/>
        </w:rPr>
        <w:t>ập nhật giỏ hàng</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Hỗ trợ chỉnh sửa</w:t>
      </w:r>
      <w:r>
        <w:rPr>
          <w:rFonts w:hint="default" w:ascii="Times New Roman" w:hAnsi="Times New Roman" w:cs="Times New Roman"/>
          <w:i w:val="0"/>
          <w:iCs w:val="0"/>
          <w:lang w:val="en-US"/>
        </w:rPr>
        <w:t xml:space="preserve"> thuốc</w:t>
      </w:r>
      <w:r>
        <w:rPr>
          <w:rFonts w:hint="default" w:ascii="Times New Roman" w:hAnsi="Times New Roman" w:cs="Times New Roman"/>
          <w:i w:val="0"/>
          <w:iCs w:val="0"/>
        </w:rPr>
        <w:t xml:space="preserve"> trong giỏ hàng ngay từ giao diện xem nhanh (tăng/giảm số lượng, xóa</w:t>
      </w:r>
      <w:r>
        <w:rPr>
          <w:rFonts w:hint="default" w:ascii="Times New Roman" w:hAnsi="Times New Roman" w:cs="Times New Roman"/>
          <w:i w:val="0"/>
          <w:iCs w:val="0"/>
          <w:lang w:val="en-US"/>
        </w:rPr>
        <w:t xml:space="preserve"> thuốc</w:t>
      </w:r>
      <w:r>
        <w:rPr>
          <w:rFonts w:hint="default" w:ascii="Times New Roman" w:hAnsi="Times New Roman" w:cs="Times New Roman"/>
          <w:i w:val="0"/>
          <w:iCs w:val="0"/>
        </w:rPr>
        <w:t>)</w:t>
      </w:r>
      <w:r>
        <w:rPr>
          <w:rFonts w:hint="default" w:ascii="Times New Roman" w:hAnsi="Times New Roman" w:cs="Times New Roman"/>
          <w:i w:val="0"/>
          <w:iCs w:val="0"/>
          <w:lang w:val="en-US"/>
        </w:rPr>
        <w:t>.</w:t>
      </w:r>
    </w:p>
    <w:p w14:paraId="762C5612">
      <w:pPr>
        <w:numPr>
          <w:ilvl w:val="0"/>
          <w:numId w:val="14"/>
        </w:numPr>
        <w:tabs>
          <w:tab w:val="left" w:pos="420"/>
        </w:tabs>
        <w:rPr>
          <w:rFonts w:hint="default" w:ascii="Times New Roman" w:hAnsi="Times New Roman" w:cs="Times New Roman"/>
          <w:i w:val="0"/>
          <w:iCs w:val="0"/>
        </w:rPr>
      </w:pPr>
      <w:r>
        <w:rPr>
          <w:rFonts w:hint="default" w:ascii="Times New Roman" w:hAnsi="Times New Roman" w:cs="Times New Roman"/>
          <w:i w:val="0"/>
          <w:iCs w:val="0"/>
          <w:sz w:val="26"/>
          <w:szCs w:val="26"/>
        </w:rPr>
        <w:t>Đặt hàng &amp; thanh toán</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rPr>
        <w:t>Cho phép người dùng hoàn tất đơn hàng bằng cách cung cấp thông tin giao hàng và thực hiện thanh toán.Hỗ trợ nhiều phương thức: thanh toán khi nhận hàng (COD), thẻ tín dụng/thẻ ghi nợ, ví điện tử (PayPal, Momo, ZaloPay, v.v.), chuyển khoản ngân hàng.</w:t>
      </w:r>
    </w:p>
    <w:p w14:paraId="6220E8D9">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Quản lí</w:t>
      </w:r>
      <w:r>
        <w:rPr>
          <w:rFonts w:hint="default" w:ascii="Times New Roman" w:hAnsi="Times New Roman" w:cs="Times New Roman"/>
          <w:i w:val="0"/>
          <w:iCs w:val="0"/>
          <w:sz w:val="26"/>
          <w:szCs w:val="26"/>
        </w:rPr>
        <w:t xml:space="preserve"> đơn hàng</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rPr>
        <w:t>Hiển thị danh sách đơn hàng với thông tin: mã đơn hàng, ngày đặt, trạng thái, tổng giá trị</w:t>
      </w:r>
      <w:r>
        <w:rPr>
          <w:rFonts w:hint="default" w:ascii="Times New Roman" w:hAnsi="Times New Roman" w:cs="Times New Roman"/>
          <w:i w:val="0"/>
          <w:iCs w:val="0"/>
          <w:lang w:val="en-US"/>
        </w:rPr>
        <w:t>, c</w:t>
      </w:r>
      <w:r>
        <w:rPr>
          <w:rFonts w:hint="default" w:ascii="Times New Roman" w:hAnsi="Times New Roman" w:cs="Times New Roman"/>
          <w:i w:val="0"/>
          <w:iCs w:val="0"/>
        </w:rPr>
        <w:t>ho phép hủy đơn hàng (nếu đơn hàng chưa được xử lý).</w:t>
      </w:r>
    </w:p>
    <w:p w14:paraId="295442DB">
      <w:pPr>
        <w:widowControl w:val="0"/>
        <w:ind w:left="0" w:leftChars="0" w:firstLine="480" w:firstLineChars="0"/>
        <w:rPr>
          <w:rFonts w:hint="default" w:ascii="Times New Roman" w:hAnsi="Times New Roman" w:cs="Times New Roman"/>
          <w:b/>
          <w:bCs/>
          <w:i w:val="0"/>
          <w:iCs w:val="0"/>
          <w:sz w:val="26"/>
          <w:szCs w:val="26"/>
        </w:rPr>
      </w:pPr>
      <w:bookmarkStart w:id="112" w:name="_Toc23611"/>
      <w:r>
        <w:rPr>
          <w:rFonts w:hint="default" w:ascii="Times New Roman" w:hAnsi="Times New Roman" w:cs="Times New Roman"/>
          <w:b/>
          <w:bCs/>
          <w:i w:val="0"/>
          <w:iCs w:val="0"/>
          <w:sz w:val="26"/>
          <w:szCs w:val="26"/>
        </w:rPr>
        <w:t>Với quản trị viên:</w:t>
      </w:r>
      <w:bookmarkEnd w:id="112"/>
    </w:p>
    <w:p w14:paraId="43F99631">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Quản lý danh sách</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Thêm</w:t>
      </w:r>
      <w:r>
        <w:rPr>
          <w:rFonts w:hint="default" w:ascii="Times New Roman" w:hAnsi="Times New Roman" w:cs="Times New Roman"/>
          <w:i w:val="0"/>
          <w:iCs w:val="0"/>
          <w:sz w:val="26"/>
          <w:szCs w:val="26"/>
          <w:lang w:val="en-US"/>
        </w:rPr>
        <w:t>, sửa, xóa thuốc,</w:t>
      </w:r>
      <w:r>
        <w:rPr>
          <w:rFonts w:hint="default" w:ascii="Times New Roman" w:hAnsi="Times New Roman" w:cs="Times New Roman"/>
          <w:i w:val="0"/>
          <w:iCs w:val="0"/>
          <w:sz w:val="26"/>
          <w:szCs w:val="26"/>
        </w:rPr>
        <w:t xml:space="preserve"> nhập thông tin như tên, mã</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giá, mô tả, hình ảnh, danh mục, thuộc tính , và số lượng tồn kho.</w:t>
      </w:r>
    </w:p>
    <w:p w14:paraId="142B9D2E">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Quản lý danh mục và thuộc tính: Tạo, chỉnh sửa, xóa danh mục</w:t>
      </w:r>
      <w:r>
        <w:rPr>
          <w:rFonts w:hint="default" w:ascii="Times New Roman" w:hAnsi="Times New Roman" w:cs="Times New Roman"/>
          <w:i w:val="0"/>
          <w:iCs w:val="0"/>
          <w:sz w:val="26"/>
          <w:szCs w:val="26"/>
          <w:lang w:val="en-US"/>
        </w:rPr>
        <w:t xml:space="preserve"> thuốc.</w:t>
      </w:r>
    </w:p>
    <w:p w14:paraId="5F45161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Quản lý tồn kho: Cập nhật số lượng tồn kho theo thời gian thực hoặc thủ công.</w:t>
      </w:r>
    </w:p>
    <w:p w14:paraId="3D27F32F">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Nhận cảnh báo khi</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sắp hết hàng (ngưỡng tồn kho thấp).</w:t>
      </w:r>
    </w:p>
    <w:p w14:paraId="7983DE09">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Quản lý giá và khuyến mãi:</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Cập nhật giá</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 xml:space="preserve"> (giá gốc, giá khuyến mãi).</w:t>
      </w:r>
    </w:p>
    <w:p w14:paraId="3ED41BCA">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Tạo và áp dụng mã giảm giá hoặc chương trình khuyến mãi cho từng</w:t>
      </w:r>
      <w:r>
        <w:rPr>
          <w:rFonts w:hint="default" w:ascii="Times New Roman" w:hAnsi="Times New Roman" w:cs="Times New Roman"/>
          <w:i w:val="0"/>
          <w:iCs w:val="0"/>
          <w:sz w:val="26"/>
          <w:szCs w:val="26"/>
          <w:lang w:val="en-US"/>
        </w:rPr>
        <w:t xml:space="preserve"> thuốc.</w:t>
      </w:r>
    </w:p>
    <w:p w14:paraId="7A795427">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 xml:space="preserve">Báo cáo và phân tích: </w:t>
      </w:r>
      <w:r>
        <w:rPr>
          <w:rFonts w:hint="default" w:ascii="Times New Roman" w:hAnsi="Times New Roman" w:cs="Times New Roman"/>
          <w:i w:val="0"/>
          <w:iCs w:val="0"/>
          <w:sz w:val="26"/>
          <w:szCs w:val="26"/>
          <w:lang w:val="en-US"/>
        </w:rPr>
        <w:t>Doanh thu, thuốc được mua nhiều, người lượt truy câp, thuốc tồn kho.</w:t>
      </w:r>
    </w:p>
    <w:p w14:paraId="15C0EF0F">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Xem thống kê lượt xem, lượt mua, hoặc tỷ lệ chuyển đổi của từng</w:t>
      </w:r>
      <w:r>
        <w:rPr>
          <w:rFonts w:hint="default" w:ascii="Times New Roman" w:hAnsi="Times New Roman" w:cs="Times New Roman"/>
          <w:i w:val="0"/>
          <w:iCs w:val="0"/>
          <w:sz w:val="26"/>
          <w:szCs w:val="26"/>
          <w:lang w:val="en-US"/>
        </w:rPr>
        <w:t xml:space="preserve"> thuốc</w:t>
      </w:r>
      <w:r>
        <w:rPr>
          <w:rFonts w:hint="default" w:ascii="Times New Roman" w:hAnsi="Times New Roman" w:cs="Times New Roman"/>
          <w:i w:val="0"/>
          <w:iCs w:val="0"/>
          <w:sz w:val="26"/>
          <w:szCs w:val="26"/>
        </w:rPr>
        <w:t>.</w:t>
      </w:r>
    </w:p>
    <w:p w14:paraId="69005EEA">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Quản lý đơn hàng: Xem danh sách tất cả đơn hàng với thông tin</w:t>
      </w:r>
      <w:r>
        <w:rPr>
          <w:rFonts w:hint="default" w:ascii="Times New Roman" w:hAnsi="Times New Roman" w:cs="Times New Roman"/>
          <w:i w:val="0"/>
          <w:iCs w:val="0"/>
          <w:sz w:val="26"/>
          <w:szCs w:val="26"/>
          <w:lang w:val="en-US"/>
        </w:rPr>
        <w:t xml:space="preserve"> như</w:t>
      </w:r>
      <w:r>
        <w:rPr>
          <w:rFonts w:hint="default" w:ascii="Times New Roman" w:hAnsi="Times New Roman" w:cs="Times New Roman"/>
          <w:i w:val="0"/>
          <w:iCs w:val="0"/>
          <w:sz w:val="26"/>
          <w:szCs w:val="26"/>
        </w:rPr>
        <w:t xml:space="preserve"> mã đơn hàng, trạng thái, khách hàng, tổng giá trị.</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Lọc đơn hàng theo trạng thái (chờ xác hận, đang xử lý, đã giao, hủy, v.v.).</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Cập nhật trạng thái đơn hàng (ví dụ: xác nhận, chuyển sang giao hàng).</w:t>
      </w:r>
    </w:p>
    <w:p w14:paraId="78B8041E">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Xử lý thanh toán: Xem chi tiết giao dịch</w:t>
      </w:r>
      <w:r>
        <w:rPr>
          <w:rFonts w:hint="default" w:ascii="Times New Roman" w:hAnsi="Times New Roman" w:cs="Times New Roman"/>
          <w:i w:val="0"/>
          <w:iCs w:val="0"/>
          <w:sz w:val="26"/>
          <w:szCs w:val="26"/>
          <w:lang w:val="en-US"/>
        </w:rPr>
        <w:t>,</w:t>
      </w:r>
      <w:r>
        <w:rPr>
          <w:rFonts w:hint="default" w:ascii="Times New Roman" w:hAnsi="Times New Roman" w:cs="Times New Roman"/>
          <w:i w:val="0"/>
          <w:iCs w:val="0"/>
          <w:sz w:val="26"/>
          <w:szCs w:val="26"/>
        </w:rPr>
        <w:t xml:space="preserve"> phương thức thanh toán, trạng thái thanh toán (thành công, thất bại, hoàn tiền).</w:t>
      </w:r>
    </w:p>
    <w:p w14:paraId="08FF61EC">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Quản lý mã giảm giá: Tạo, chỉnh sửa, xóa mã giảm giá hoặc chương trình khuyến mãi.</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Theo dõi hiệu quả sử dụng mã giảm giá (số lần sử dụng, doanh thu tạo ra).</w:t>
      </w:r>
    </w:p>
    <w:p w14:paraId="7D0846C2">
      <w:pPr>
        <w:numPr>
          <w:ilvl w:val="1"/>
          <w:numId w:val="13"/>
        </w:numPr>
        <w:ind w:left="147" w:leftChars="0" w:hanging="147" w:firstLineChars="0"/>
        <w:outlineLvl w:val="0"/>
        <w:rPr>
          <w:rFonts w:hint="default" w:ascii="Times New Roman" w:hAnsi="Times New Roman" w:cs="Times New Roman"/>
          <w:b/>
          <w:bCs/>
          <w:i w:val="0"/>
          <w:iCs w:val="0"/>
          <w:sz w:val="28"/>
          <w:szCs w:val="28"/>
        </w:rPr>
      </w:pPr>
      <w:bookmarkStart w:id="113" w:name="_Toc17687"/>
      <w:bookmarkStart w:id="114" w:name="_Toc7383"/>
      <w:bookmarkStart w:id="115" w:name="_Toc30035"/>
      <w:bookmarkStart w:id="116" w:name="_Toc12755"/>
      <w:r>
        <w:rPr>
          <w:rFonts w:hint="default" w:ascii="Times New Roman" w:hAnsi="Times New Roman" w:cs="Times New Roman"/>
          <w:b/>
          <w:bCs/>
          <w:i w:val="0"/>
          <w:iCs w:val="0"/>
          <w:sz w:val="28"/>
          <w:szCs w:val="28"/>
        </w:rPr>
        <w:t>Biểu đồ</w:t>
      </w:r>
      <w:bookmarkEnd w:id="113"/>
      <w:bookmarkEnd w:id="114"/>
      <w:bookmarkEnd w:id="115"/>
      <w:bookmarkEnd w:id="116"/>
    </w:p>
    <w:p w14:paraId="5FDEBCF8">
      <w:pPr>
        <w:numPr>
          <w:ilvl w:val="2"/>
          <w:numId w:val="13"/>
        </w:numPr>
        <w:tabs>
          <w:tab w:val="left" w:pos="240"/>
          <w:tab w:val="clear" w:pos="709"/>
        </w:tabs>
        <w:outlineLvl w:val="1"/>
        <w:rPr>
          <w:rFonts w:hint="default" w:ascii="Times New Roman" w:hAnsi="Times New Roman" w:cs="Times New Roman"/>
          <w:b/>
          <w:bCs/>
          <w:i w:val="0"/>
          <w:iCs w:val="0"/>
          <w:sz w:val="28"/>
          <w:szCs w:val="28"/>
        </w:rPr>
      </w:pPr>
      <w:bookmarkStart w:id="117" w:name="_Toc11902"/>
      <w:bookmarkStart w:id="118" w:name="_Toc32233"/>
      <w:bookmarkStart w:id="119" w:name="_Toc28149"/>
      <w:r>
        <w:rPr>
          <w:rFonts w:hint="default" w:ascii="Times New Roman" w:hAnsi="Times New Roman" w:cs="Times New Roman"/>
          <w:b/>
          <w:bCs/>
          <w:i w:val="0"/>
          <w:iCs w:val="0"/>
          <w:sz w:val="28"/>
          <w:szCs w:val="28"/>
        </w:rPr>
        <w:t>Biểu đồ use case</w:t>
      </w:r>
      <w:bookmarkEnd w:id="117"/>
      <w:bookmarkEnd w:id="118"/>
      <w:bookmarkEnd w:id="119"/>
    </w:p>
    <w:p w14:paraId="4CAF7746">
      <w:pPr>
        <w:numPr>
          <w:ilvl w:val="0"/>
          <w:numId w:val="0"/>
        </w:numPr>
        <w:tabs>
          <w:tab w:val="left" w:pos="240"/>
        </w:tabs>
        <w:ind w:leftChars="0"/>
        <w:outlineLvl w:val="9"/>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br w:type="textWrapping"/>
      </w:r>
    </w:p>
    <w:p w14:paraId="38A7168B">
      <w:pP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br w:type="page"/>
      </w:r>
    </w:p>
    <w:p w14:paraId="4740171E">
      <w:pPr>
        <w:widowControl w:val="0"/>
        <w:ind w:left="0" w:leftChars="0" w:firstLine="480" w:firstLineChars="0"/>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User case người dùng</w:t>
      </w:r>
    </w:p>
    <w:p w14:paraId="2D7BE07B">
      <w:pPr>
        <w:numPr>
          <w:ilvl w:val="0"/>
          <w:numId w:val="0"/>
        </w:numPr>
        <w:tabs>
          <w:tab w:val="left" w:pos="240"/>
        </w:tabs>
        <w:ind w:leftChars="0"/>
        <w:jc w:val="center"/>
        <w:outlineLvl w:val="9"/>
        <w:rPr>
          <w:rFonts w:hint="default" w:ascii="Times New Roman" w:hAnsi="Times New Roman" w:cs="Times New Roman"/>
          <w:i w:val="0"/>
          <w:iCs w:val="0"/>
        </w:rPr>
      </w:pPr>
      <w:bookmarkStart w:id="120" w:name="_Toc5655"/>
      <w:r>
        <w:rPr>
          <w:rFonts w:hint="default" w:ascii="Times New Roman" w:hAnsi="Times New Roman" w:cs="Times New Roman"/>
          <w:i w:val="0"/>
          <w:iCs w:val="0"/>
        </w:rPr>
        <w:drawing>
          <wp:inline distT="0" distB="0" distL="114300" distR="114300">
            <wp:extent cx="4886960" cy="3746500"/>
            <wp:effectExtent l="0" t="0" r="889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3"/>
                    <a:srcRect t="8465" b="18569"/>
                    <a:stretch>
                      <a:fillRect/>
                    </a:stretch>
                  </pic:blipFill>
                  <pic:spPr>
                    <a:xfrm>
                      <a:off x="0" y="0"/>
                      <a:ext cx="4886960" cy="3746500"/>
                    </a:xfrm>
                    <a:prstGeom prst="rect">
                      <a:avLst/>
                    </a:prstGeom>
                    <a:noFill/>
                    <a:ln>
                      <a:noFill/>
                    </a:ln>
                  </pic:spPr>
                </pic:pic>
              </a:graphicData>
            </a:graphic>
          </wp:inline>
        </w:drawing>
      </w:r>
    </w:p>
    <w:p w14:paraId="6B4860B5">
      <w:pPr>
        <w:widowControl w:val="0"/>
        <w:ind w:firstLine="288"/>
        <w:jc w:val="center"/>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Hình </w:t>
      </w:r>
      <w:r>
        <w:rPr>
          <w:rFonts w:hint="default" w:ascii="Times New Roman" w:hAnsi="Times New Roman" w:cs="Times New Roman"/>
          <w:i w:val="0"/>
          <w:iCs w:val="0"/>
          <w:sz w:val="26"/>
          <w:szCs w:val="26"/>
          <w:lang w:val="en-US"/>
        </w:rPr>
        <w:t>3</w:t>
      </w:r>
      <w:r>
        <w:rPr>
          <w:rFonts w:hint="default" w:ascii="Times New Roman" w:hAnsi="Times New Roman" w:cs="Times New Roman"/>
          <w:i w:val="0"/>
          <w:iCs w:val="0"/>
          <w:sz w:val="26"/>
          <w:szCs w:val="26"/>
        </w:rPr>
        <w:t xml:space="preserve">.1: </w:t>
      </w:r>
      <w:r>
        <w:rPr>
          <w:rFonts w:hint="default" w:ascii="Times New Roman" w:hAnsi="Times New Roman" w:cs="Times New Roman"/>
          <w:i w:val="0"/>
          <w:iCs w:val="0"/>
          <w:sz w:val="26"/>
          <w:szCs w:val="26"/>
          <w:lang w:val="en-US"/>
        </w:rPr>
        <w:t>Biểu đồ use case của user</w:t>
      </w:r>
      <w:r>
        <w:rPr>
          <w:rFonts w:hint="default" w:ascii="Times New Roman" w:hAnsi="Times New Roman" w:eastAsia="Segoe UI" w:cs="Times New Roman"/>
          <w:b w:val="0"/>
          <w:bCs w:val="0"/>
          <w:i w:val="0"/>
          <w:iCs w:val="0"/>
          <w:caps w:val="0"/>
          <w:color w:val="333333"/>
          <w:spacing w:val="0"/>
          <w:sz w:val="26"/>
          <w:szCs w:val="26"/>
          <w:lang w:val="en-US"/>
        </w:rPr>
        <w:t>.</w:t>
      </w:r>
    </w:p>
    <w:p w14:paraId="5A123ABD">
      <w:pPr>
        <w:widowControl w:val="0"/>
        <w:ind w:left="0" w:leftChars="0" w:firstLine="480" w:firstLineChars="0"/>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User case admin</w:t>
      </w:r>
    </w:p>
    <w:p w14:paraId="75EEC233">
      <w:pPr>
        <w:numPr>
          <w:ilvl w:val="0"/>
          <w:numId w:val="0"/>
        </w:numPr>
        <w:tabs>
          <w:tab w:val="left" w:pos="240"/>
        </w:tabs>
        <w:ind w:leftChars="0"/>
        <w:jc w:val="center"/>
        <w:outlineLvl w:val="9"/>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173980" cy="3878580"/>
            <wp:effectExtent l="0" t="0" r="7620" b="762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4"/>
                    <a:stretch>
                      <a:fillRect/>
                    </a:stretch>
                  </pic:blipFill>
                  <pic:spPr>
                    <a:xfrm>
                      <a:off x="0" y="0"/>
                      <a:ext cx="5173980" cy="3878580"/>
                    </a:xfrm>
                    <a:prstGeom prst="rect">
                      <a:avLst/>
                    </a:prstGeom>
                    <a:noFill/>
                    <a:ln>
                      <a:noFill/>
                    </a:ln>
                  </pic:spPr>
                </pic:pic>
              </a:graphicData>
            </a:graphic>
          </wp:inline>
        </w:drawing>
      </w:r>
    </w:p>
    <w:p w14:paraId="2BBB1767">
      <w:pPr>
        <w:widowControl w:val="0"/>
        <w:ind w:firstLine="288"/>
        <w:jc w:val="center"/>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Hình </w:t>
      </w:r>
      <w:r>
        <w:rPr>
          <w:rFonts w:hint="default" w:ascii="Times New Roman" w:hAnsi="Times New Roman" w:cs="Times New Roman"/>
          <w:i w:val="0"/>
          <w:iCs w:val="0"/>
          <w:sz w:val="26"/>
          <w:szCs w:val="26"/>
          <w:lang w:val="en-US"/>
        </w:rPr>
        <w:t>3.2</w:t>
      </w:r>
      <w:r>
        <w:rPr>
          <w:rFonts w:hint="default" w:ascii="Times New Roman" w:hAnsi="Times New Roman" w:cs="Times New Roman"/>
          <w:i w:val="0"/>
          <w:iCs w:val="0"/>
          <w:sz w:val="26"/>
          <w:szCs w:val="26"/>
        </w:rPr>
        <w:t xml:space="preserve">: </w:t>
      </w:r>
      <w:r>
        <w:rPr>
          <w:rFonts w:hint="default" w:ascii="Times New Roman" w:hAnsi="Times New Roman" w:cs="Times New Roman"/>
          <w:i w:val="0"/>
          <w:iCs w:val="0"/>
          <w:sz w:val="26"/>
          <w:szCs w:val="26"/>
          <w:lang w:val="en-US"/>
        </w:rPr>
        <w:t>Biểu đồ use case của admin</w:t>
      </w:r>
      <w:r>
        <w:rPr>
          <w:rFonts w:hint="default" w:ascii="Times New Roman" w:hAnsi="Times New Roman" w:eastAsia="Segoe UI" w:cs="Times New Roman"/>
          <w:b w:val="0"/>
          <w:bCs w:val="0"/>
          <w:i w:val="0"/>
          <w:iCs w:val="0"/>
          <w:caps w:val="0"/>
          <w:color w:val="333333"/>
          <w:spacing w:val="0"/>
          <w:sz w:val="26"/>
          <w:szCs w:val="26"/>
          <w:lang w:val="en-US"/>
        </w:rPr>
        <w:t>.</w:t>
      </w:r>
    </w:p>
    <w:p w14:paraId="47ED2420">
      <w:pPr>
        <w:numPr>
          <w:ilvl w:val="2"/>
          <w:numId w:val="13"/>
        </w:numPr>
        <w:tabs>
          <w:tab w:val="left" w:pos="240"/>
          <w:tab w:val="clear" w:pos="709"/>
        </w:tabs>
        <w:outlineLvl w:val="1"/>
        <w:rPr>
          <w:rFonts w:hint="default" w:ascii="Times New Roman" w:hAnsi="Times New Roman" w:cs="Times New Roman"/>
          <w:b/>
          <w:bCs/>
          <w:i w:val="0"/>
          <w:iCs w:val="0"/>
          <w:sz w:val="28"/>
          <w:szCs w:val="28"/>
        </w:rPr>
      </w:pPr>
      <w:bookmarkStart w:id="121" w:name="_Toc5339"/>
      <w:bookmarkStart w:id="122" w:name="_Toc22502"/>
      <w:r>
        <w:rPr>
          <w:rFonts w:hint="default" w:ascii="Times New Roman" w:hAnsi="Times New Roman" w:cs="Times New Roman"/>
          <w:b/>
          <w:bCs/>
          <w:i w:val="0"/>
          <w:iCs w:val="0"/>
          <w:sz w:val="28"/>
          <w:szCs w:val="28"/>
        </w:rPr>
        <w:t>Biểu đồ lớp</w:t>
      </w:r>
      <w:bookmarkEnd w:id="120"/>
      <w:bookmarkEnd w:id="121"/>
      <w:bookmarkEnd w:id="122"/>
    </w:p>
    <w:p w14:paraId="5829FEFF">
      <w:pPr>
        <w:numPr>
          <w:ilvl w:val="0"/>
          <w:numId w:val="0"/>
        </w:numPr>
        <w:tabs>
          <w:tab w:val="left" w:pos="240"/>
        </w:tabs>
        <w:ind w:leftChars="0"/>
        <w:jc w:val="center"/>
        <w:outlineLvl w:val="9"/>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drawing>
          <wp:inline distT="0" distB="0" distL="114300" distR="114300">
            <wp:extent cx="5749290" cy="8424545"/>
            <wp:effectExtent l="0" t="0" r="3810" b="14605"/>
            <wp:docPr id="4" name="Picture 4" descr="Untitl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2)"/>
                    <pic:cNvPicPr>
                      <a:picLocks noChangeAspect="1"/>
                    </pic:cNvPicPr>
                  </pic:nvPicPr>
                  <pic:blipFill>
                    <a:blip r:embed="rId15"/>
                    <a:stretch>
                      <a:fillRect/>
                    </a:stretch>
                  </pic:blipFill>
                  <pic:spPr>
                    <a:xfrm>
                      <a:off x="0" y="0"/>
                      <a:ext cx="5749290" cy="8424545"/>
                    </a:xfrm>
                    <a:prstGeom prst="rect">
                      <a:avLst/>
                    </a:prstGeom>
                  </pic:spPr>
                </pic:pic>
              </a:graphicData>
            </a:graphic>
          </wp:inline>
        </w:drawing>
      </w:r>
    </w:p>
    <w:p w14:paraId="21276BD5">
      <w:pPr>
        <w:widowControl w:val="0"/>
        <w:ind w:firstLine="288"/>
        <w:jc w:val="center"/>
        <w:rPr>
          <w:rFonts w:hint="default" w:ascii="Times New Roman" w:hAnsi="Times New Roman" w:cs="Times New Roman"/>
          <w:b/>
          <w:bCs/>
          <w:i w:val="0"/>
          <w:iCs w:val="0"/>
          <w:sz w:val="26"/>
          <w:szCs w:val="26"/>
          <w:lang w:val="en-US"/>
        </w:rPr>
      </w:pPr>
      <w:r>
        <w:rPr>
          <w:rFonts w:hint="default" w:ascii="Times New Roman" w:hAnsi="Times New Roman" w:cs="Times New Roman"/>
          <w:i w:val="0"/>
          <w:iCs w:val="0"/>
          <w:sz w:val="26"/>
          <w:szCs w:val="26"/>
        </w:rPr>
        <w:t xml:space="preserve">Hình </w:t>
      </w:r>
      <w:r>
        <w:rPr>
          <w:rFonts w:hint="default" w:ascii="Times New Roman" w:hAnsi="Times New Roman" w:cs="Times New Roman"/>
          <w:i w:val="0"/>
          <w:iCs w:val="0"/>
          <w:sz w:val="26"/>
          <w:szCs w:val="26"/>
          <w:lang w:val="en-US"/>
        </w:rPr>
        <w:t>3.3</w:t>
      </w:r>
      <w:r>
        <w:rPr>
          <w:rFonts w:hint="default" w:ascii="Times New Roman" w:hAnsi="Times New Roman" w:cs="Times New Roman"/>
          <w:i w:val="0"/>
          <w:iCs w:val="0"/>
          <w:sz w:val="26"/>
          <w:szCs w:val="26"/>
        </w:rPr>
        <w:t xml:space="preserve">: </w:t>
      </w:r>
      <w:r>
        <w:rPr>
          <w:rFonts w:hint="default" w:ascii="Times New Roman" w:hAnsi="Times New Roman" w:cs="Times New Roman"/>
          <w:i w:val="0"/>
          <w:iCs w:val="0"/>
          <w:sz w:val="26"/>
          <w:szCs w:val="26"/>
          <w:lang w:val="en-US"/>
        </w:rPr>
        <w:t>Biểu đồ lớp của hệ thống</w:t>
      </w:r>
      <w:r>
        <w:rPr>
          <w:rFonts w:hint="default" w:ascii="Times New Roman" w:hAnsi="Times New Roman" w:eastAsia="Segoe UI" w:cs="Times New Roman"/>
          <w:b w:val="0"/>
          <w:bCs w:val="0"/>
          <w:i w:val="0"/>
          <w:iCs w:val="0"/>
          <w:caps w:val="0"/>
          <w:color w:val="333333"/>
          <w:spacing w:val="0"/>
          <w:sz w:val="26"/>
          <w:szCs w:val="26"/>
          <w:lang w:val="en-US"/>
        </w:rPr>
        <w:t>.</w:t>
      </w:r>
    </w:p>
    <w:p w14:paraId="1C4A876E">
      <w:pPr>
        <w:rPr>
          <w:rFonts w:hint="default" w:ascii="Times New Roman" w:hAnsi="Times New Roman" w:cs="Times New Roman"/>
          <w:b/>
          <w:bCs/>
          <w:i w:val="0"/>
          <w:iCs w:val="0"/>
          <w:sz w:val="28"/>
          <w:szCs w:val="28"/>
        </w:rPr>
      </w:pPr>
      <w:bookmarkStart w:id="123" w:name="_Toc6254"/>
      <w:r>
        <w:rPr>
          <w:rFonts w:hint="default" w:ascii="Times New Roman" w:hAnsi="Times New Roman" w:cs="Times New Roman"/>
          <w:b/>
          <w:bCs/>
          <w:i w:val="0"/>
          <w:iCs w:val="0"/>
          <w:sz w:val="28"/>
          <w:szCs w:val="28"/>
        </w:rPr>
        <w:br w:type="page"/>
      </w:r>
    </w:p>
    <w:p w14:paraId="3249F822">
      <w:pPr>
        <w:numPr>
          <w:ilvl w:val="2"/>
          <w:numId w:val="13"/>
        </w:numPr>
        <w:tabs>
          <w:tab w:val="left" w:pos="240"/>
          <w:tab w:val="clear" w:pos="709"/>
        </w:tabs>
        <w:outlineLvl w:val="1"/>
        <w:rPr>
          <w:rFonts w:hint="default" w:ascii="Times New Roman" w:hAnsi="Times New Roman" w:cs="Times New Roman"/>
          <w:b/>
          <w:bCs/>
          <w:i w:val="0"/>
          <w:iCs w:val="0"/>
          <w:sz w:val="28"/>
          <w:szCs w:val="28"/>
        </w:rPr>
      </w:pPr>
      <w:bookmarkStart w:id="124" w:name="_Toc6527"/>
      <w:bookmarkStart w:id="125" w:name="_Toc27553"/>
      <w:r>
        <w:rPr>
          <w:rFonts w:hint="default" w:ascii="Times New Roman" w:hAnsi="Times New Roman" w:cs="Times New Roman"/>
          <w:b/>
          <w:bCs/>
          <w:i w:val="0"/>
          <w:iCs w:val="0"/>
          <w:sz w:val="28"/>
          <w:szCs w:val="28"/>
        </w:rPr>
        <w:t>Biểu đồ tuần tự</w:t>
      </w:r>
      <w:bookmarkEnd w:id="123"/>
      <w:bookmarkEnd w:id="124"/>
      <w:bookmarkEnd w:id="125"/>
    </w:p>
    <w:p w14:paraId="6C9C59CE">
      <w:pPr>
        <w:widowControl w:val="0"/>
        <w:ind w:left="0" w:leftChars="0" w:firstLine="480" w:firstLineChars="0"/>
        <w:rPr>
          <w:rFonts w:hint="default" w:ascii="Times New Roman" w:hAnsi="Times New Roman" w:cs="Times New Roman"/>
          <w:b/>
          <w:bCs/>
          <w:i w:val="0"/>
          <w:iCs w:val="0"/>
          <w:sz w:val="28"/>
          <w:szCs w:val="28"/>
          <w:lang w:val="en-US"/>
        </w:rPr>
      </w:pPr>
      <w:bookmarkStart w:id="126" w:name="_Toc16249"/>
      <w:bookmarkStart w:id="127" w:name="_Toc17944"/>
      <w:bookmarkStart w:id="128" w:name="_Toc32272"/>
      <w:r>
        <w:rPr>
          <w:rFonts w:hint="default" w:ascii="Times New Roman" w:hAnsi="Times New Roman" w:cs="Times New Roman"/>
          <w:b/>
          <w:bCs/>
          <w:i w:val="0"/>
          <w:iCs w:val="0"/>
          <w:sz w:val="28"/>
          <w:szCs w:val="28"/>
          <w:lang w:val="en-US"/>
        </w:rPr>
        <w:t>Chức năng tìm kiếm và lọc thuốc</w:t>
      </w:r>
      <w:bookmarkEnd w:id="126"/>
      <w:bookmarkEnd w:id="127"/>
      <w:bookmarkEnd w:id="128"/>
    </w:p>
    <w:p w14:paraId="64F3990D">
      <w:pPr>
        <w:pStyle w:val="23"/>
        <w:numPr>
          <w:ilvl w:val="0"/>
          <w:numId w:val="0"/>
        </w:numPr>
        <w:tabs>
          <w:tab w:val="left" w:pos="240"/>
        </w:tabs>
        <w:ind w:leftChars="0"/>
        <w:jc w:val="center"/>
        <w:outlineLvl w:val="9"/>
        <w:rPr>
          <w:rFonts w:hint="default" w:ascii="Times New Roman" w:hAnsi="Times New Roman" w:cs="Times New Roman"/>
          <w:i w:val="0"/>
          <w:iCs w:val="0"/>
          <w:lang w:val="en-US"/>
        </w:rPr>
      </w:pPr>
      <w:r>
        <w:rPr>
          <w:rFonts w:hint="default" w:ascii="Times New Roman" w:hAnsi="Times New Roman" w:cs="Times New Roman"/>
          <w:i w:val="0"/>
          <w:iCs w:val="0"/>
        </w:rPr>
        <w:drawing>
          <wp:inline distT="0" distB="0" distL="114300" distR="114300">
            <wp:extent cx="5752465" cy="3241675"/>
            <wp:effectExtent l="0" t="0" r="635" b="1587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6"/>
                    <a:stretch>
                      <a:fillRect/>
                    </a:stretch>
                  </pic:blipFill>
                  <pic:spPr>
                    <a:xfrm>
                      <a:off x="0" y="0"/>
                      <a:ext cx="5752465" cy="3241675"/>
                    </a:xfrm>
                    <a:prstGeom prst="rect">
                      <a:avLst/>
                    </a:prstGeom>
                    <a:noFill/>
                    <a:ln>
                      <a:noFill/>
                    </a:ln>
                  </pic:spPr>
                </pic:pic>
              </a:graphicData>
            </a:graphic>
          </wp:inline>
        </w:drawing>
      </w:r>
    </w:p>
    <w:p w14:paraId="0426C93E">
      <w:pPr>
        <w:widowControl w:val="0"/>
        <w:ind w:firstLine="288"/>
        <w:jc w:val="center"/>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 xml:space="preserve">Hình </w:t>
      </w:r>
      <w:r>
        <w:rPr>
          <w:rFonts w:hint="default" w:ascii="Times New Roman" w:hAnsi="Times New Roman" w:cs="Times New Roman"/>
          <w:i w:val="0"/>
          <w:iCs w:val="0"/>
          <w:sz w:val="26"/>
          <w:szCs w:val="26"/>
          <w:lang w:val="en-US"/>
        </w:rPr>
        <w:t>3.4: Biểu đồ tuần tự của chức năng tìm kiếm</w:t>
      </w:r>
      <w:r>
        <w:rPr>
          <w:rFonts w:hint="default" w:ascii="Times New Roman" w:hAnsi="Times New Roman" w:eastAsia="Segoe UI" w:cs="Times New Roman"/>
          <w:b w:val="0"/>
          <w:bCs w:val="0"/>
          <w:i w:val="0"/>
          <w:iCs w:val="0"/>
          <w:caps w:val="0"/>
          <w:color w:val="333333"/>
          <w:spacing w:val="0"/>
          <w:sz w:val="26"/>
          <w:szCs w:val="26"/>
          <w:lang w:val="en-US"/>
        </w:rPr>
        <w:t>.</w:t>
      </w:r>
    </w:p>
    <w:p w14:paraId="6CF1E82B">
      <w:pPr>
        <w:widowControl w:val="0"/>
        <w:ind w:left="0" w:leftChars="0" w:firstLine="480" w:firstLineChars="0"/>
        <w:rPr>
          <w:rFonts w:hint="default" w:ascii="Times New Roman" w:hAnsi="Times New Roman" w:cs="Times New Roman"/>
          <w:b/>
          <w:bCs/>
          <w:i w:val="0"/>
          <w:iCs w:val="0"/>
          <w:sz w:val="28"/>
          <w:szCs w:val="28"/>
          <w:lang w:val="en-US"/>
        </w:rPr>
      </w:pPr>
      <w:bookmarkStart w:id="129" w:name="_Toc19076"/>
      <w:bookmarkStart w:id="130" w:name="_Toc3053"/>
      <w:bookmarkStart w:id="131" w:name="_Toc19399"/>
      <w:r>
        <w:rPr>
          <w:rFonts w:hint="default" w:ascii="Times New Roman" w:hAnsi="Times New Roman" w:cs="Times New Roman"/>
          <w:b/>
          <w:bCs/>
          <w:i w:val="0"/>
          <w:iCs w:val="0"/>
          <w:sz w:val="28"/>
          <w:szCs w:val="28"/>
          <w:lang w:val="en-US"/>
        </w:rPr>
        <w:t>Chức năng thêm vào giỏ hàng</w:t>
      </w:r>
      <w:bookmarkEnd w:id="129"/>
      <w:bookmarkEnd w:id="130"/>
      <w:bookmarkEnd w:id="131"/>
    </w:p>
    <w:p w14:paraId="71FD4A8C">
      <w:pPr>
        <w:numPr>
          <w:ilvl w:val="0"/>
          <w:numId w:val="0"/>
        </w:numPr>
        <w:tabs>
          <w:tab w:val="left" w:pos="240"/>
        </w:tabs>
        <w:ind w:leftChars="0"/>
        <w:jc w:val="center"/>
        <w:outlineLvl w:val="9"/>
        <w:rPr>
          <w:rFonts w:hint="default" w:ascii="Times New Roman" w:hAnsi="Times New Roman" w:cs="Times New Roman"/>
          <w:b/>
          <w:bCs/>
          <w:i w:val="0"/>
          <w:iCs w:val="0"/>
          <w:sz w:val="28"/>
          <w:szCs w:val="28"/>
          <w:lang w:val="en-US"/>
        </w:rPr>
      </w:pPr>
      <w:r>
        <w:rPr>
          <w:rFonts w:hint="default" w:ascii="Times New Roman" w:hAnsi="Times New Roman" w:cs="Times New Roman"/>
          <w:i w:val="0"/>
          <w:iCs w:val="0"/>
        </w:rPr>
        <w:drawing>
          <wp:inline distT="0" distB="0" distL="114300" distR="114300">
            <wp:extent cx="5756275" cy="3451225"/>
            <wp:effectExtent l="0" t="0" r="15875" b="1587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7"/>
                    <a:stretch>
                      <a:fillRect/>
                    </a:stretch>
                  </pic:blipFill>
                  <pic:spPr>
                    <a:xfrm>
                      <a:off x="0" y="0"/>
                      <a:ext cx="5756275" cy="3451225"/>
                    </a:xfrm>
                    <a:prstGeom prst="rect">
                      <a:avLst/>
                    </a:prstGeom>
                    <a:noFill/>
                    <a:ln>
                      <a:noFill/>
                    </a:ln>
                  </pic:spPr>
                </pic:pic>
              </a:graphicData>
            </a:graphic>
          </wp:inline>
        </w:drawing>
      </w:r>
      <w:r>
        <w:rPr>
          <w:rFonts w:hint="default" w:ascii="Times New Roman" w:hAnsi="Times New Roman" w:cs="Times New Roman"/>
          <w:i w:val="0"/>
          <w:iCs w:val="0"/>
          <w:sz w:val="26"/>
          <w:szCs w:val="26"/>
        </w:rPr>
        <w:t xml:space="preserve">Hình </w:t>
      </w:r>
      <w:r>
        <w:rPr>
          <w:rFonts w:hint="default" w:ascii="Times New Roman" w:hAnsi="Times New Roman" w:cs="Times New Roman"/>
          <w:i w:val="0"/>
          <w:iCs w:val="0"/>
          <w:sz w:val="26"/>
          <w:szCs w:val="26"/>
          <w:lang w:val="en-US"/>
        </w:rPr>
        <w:t>3.5: Biểu đồ tuần tự của chức năng thêm giỏ hàng</w:t>
      </w:r>
      <w:r>
        <w:rPr>
          <w:rFonts w:hint="default" w:ascii="Times New Roman" w:hAnsi="Times New Roman" w:eastAsia="Segoe UI" w:cs="Times New Roman"/>
          <w:b w:val="0"/>
          <w:bCs w:val="0"/>
          <w:i w:val="0"/>
          <w:iCs w:val="0"/>
          <w:caps w:val="0"/>
          <w:color w:val="333333"/>
          <w:spacing w:val="0"/>
          <w:sz w:val="26"/>
          <w:szCs w:val="26"/>
          <w:lang w:val="en-US"/>
        </w:rPr>
        <w:t>.</w:t>
      </w:r>
    </w:p>
    <w:p w14:paraId="2B8FFB33">
      <w:pPr>
        <w:rPr>
          <w:rFonts w:hint="default" w:ascii="Times New Roman" w:hAnsi="Times New Roman" w:cs="Times New Roman"/>
          <w:b/>
          <w:bCs/>
          <w:i w:val="0"/>
          <w:iCs w:val="0"/>
          <w:sz w:val="28"/>
          <w:szCs w:val="28"/>
          <w:lang w:val="en-US"/>
        </w:rPr>
      </w:pPr>
      <w:bookmarkStart w:id="132" w:name="_Toc9724"/>
      <w:bookmarkStart w:id="133" w:name="_Toc14626"/>
      <w:r>
        <w:rPr>
          <w:rFonts w:hint="default" w:ascii="Times New Roman" w:hAnsi="Times New Roman" w:cs="Times New Roman"/>
          <w:b/>
          <w:bCs/>
          <w:i w:val="0"/>
          <w:iCs w:val="0"/>
          <w:sz w:val="28"/>
          <w:szCs w:val="28"/>
          <w:lang w:val="en-US"/>
        </w:rPr>
        <w:br w:type="page"/>
      </w:r>
    </w:p>
    <w:p w14:paraId="74C31194">
      <w:pPr>
        <w:widowControl w:val="0"/>
        <w:ind w:left="0" w:leftChars="0" w:firstLine="480" w:firstLineChars="0"/>
        <w:outlineLvl w:val="1"/>
        <w:rPr>
          <w:rFonts w:hint="default" w:ascii="Times New Roman" w:hAnsi="Times New Roman" w:cs="Times New Roman"/>
          <w:b/>
          <w:bCs/>
          <w:i w:val="0"/>
          <w:iCs w:val="0"/>
          <w:sz w:val="28"/>
          <w:szCs w:val="28"/>
          <w:lang w:val="en-US"/>
        </w:rPr>
      </w:pPr>
      <w:bookmarkStart w:id="134" w:name="_Toc12425"/>
      <w:r>
        <w:rPr>
          <w:rFonts w:hint="default" w:ascii="Times New Roman" w:hAnsi="Times New Roman" w:cs="Times New Roman"/>
          <w:b/>
          <w:bCs/>
          <w:i w:val="0"/>
          <w:iCs w:val="0"/>
          <w:sz w:val="28"/>
          <w:szCs w:val="28"/>
          <w:lang w:val="en-US"/>
        </w:rPr>
        <w:t>Chức năng đặt hàng</w:t>
      </w:r>
      <w:bookmarkEnd w:id="132"/>
      <w:bookmarkEnd w:id="133"/>
      <w:bookmarkEnd w:id="134"/>
    </w:p>
    <w:p w14:paraId="30535AAC">
      <w:pPr>
        <w:numPr>
          <w:ilvl w:val="0"/>
          <w:numId w:val="0"/>
        </w:numPr>
        <w:tabs>
          <w:tab w:val="left" w:pos="240"/>
        </w:tabs>
        <w:ind w:leftChars="0"/>
        <w:jc w:val="center"/>
        <w:outlineLvl w:val="9"/>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1830" cy="3411220"/>
            <wp:effectExtent l="0" t="0" r="1270" b="1778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8"/>
                    <a:stretch>
                      <a:fillRect/>
                    </a:stretch>
                  </pic:blipFill>
                  <pic:spPr>
                    <a:xfrm>
                      <a:off x="0" y="0"/>
                      <a:ext cx="5751830" cy="3411220"/>
                    </a:xfrm>
                    <a:prstGeom prst="rect">
                      <a:avLst/>
                    </a:prstGeom>
                    <a:noFill/>
                    <a:ln>
                      <a:noFill/>
                    </a:ln>
                  </pic:spPr>
                </pic:pic>
              </a:graphicData>
            </a:graphic>
          </wp:inline>
        </w:drawing>
      </w:r>
    </w:p>
    <w:p w14:paraId="5D5207E4">
      <w:pPr>
        <w:numPr>
          <w:ilvl w:val="0"/>
          <w:numId w:val="0"/>
        </w:numPr>
        <w:tabs>
          <w:tab w:val="left" w:pos="240"/>
        </w:tabs>
        <w:ind w:leftChars="0"/>
        <w:jc w:val="center"/>
        <w:outlineLvl w:val="9"/>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 xml:space="preserve">Hình </w:t>
      </w:r>
      <w:r>
        <w:rPr>
          <w:rFonts w:hint="default" w:ascii="Times New Roman" w:hAnsi="Times New Roman" w:cs="Times New Roman"/>
          <w:i w:val="0"/>
          <w:iCs w:val="0"/>
          <w:sz w:val="26"/>
          <w:szCs w:val="26"/>
          <w:lang w:val="en-US"/>
        </w:rPr>
        <w:t>3.6: Biểu đồ tuần tự của chức năng đặt hàng.</w:t>
      </w:r>
    </w:p>
    <w:p w14:paraId="6D212AD4">
      <w:pPr>
        <w:widowControl w:val="0"/>
        <w:ind w:left="0" w:leftChars="0" w:firstLine="480" w:firstLineChars="0"/>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Chức năng thêm thuốc mới</w:t>
      </w:r>
    </w:p>
    <w:p w14:paraId="0785057D">
      <w:pPr>
        <w:numPr>
          <w:ilvl w:val="0"/>
          <w:numId w:val="0"/>
        </w:numPr>
        <w:tabs>
          <w:tab w:val="left" w:pos="240"/>
        </w:tabs>
        <w:ind w:leftChars="0"/>
        <w:jc w:val="center"/>
        <w:outlineLvl w:val="9"/>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2465" cy="3066415"/>
            <wp:effectExtent l="0" t="0" r="635" b="63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9"/>
                    <a:stretch>
                      <a:fillRect/>
                    </a:stretch>
                  </pic:blipFill>
                  <pic:spPr>
                    <a:xfrm>
                      <a:off x="0" y="0"/>
                      <a:ext cx="5752465" cy="3066415"/>
                    </a:xfrm>
                    <a:prstGeom prst="rect">
                      <a:avLst/>
                    </a:prstGeom>
                    <a:noFill/>
                    <a:ln>
                      <a:noFill/>
                    </a:ln>
                  </pic:spPr>
                </pic:pic>
              </a:graphicData>
            </a:graphic>
          </wp:inline>
        </w:drawing>
      </w:r>
    </w:p>
    <w:p w14:paraId="24DFB4DD">
      <w:pPr>
        <w:numPr>
          <w:ilvl w:val="0"/>
          <w:numId w:val="0"/>
        </w:numPr>
        <w:tabs>
          <w:tab w:val="left" w:pos="240"/>
        </w:tabs>
        <w:ind w:leftChars="0"/>
        <w:jc w:val="center"/>
        <w:outlineLvl w:val="9"/>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 xml:space="preserve">Hình </w:t>
      </w:r>
      <w:r>
        <w:rPr>
          <w:rFonts w:hint="default" w:ascii="Times New Roman" w:hAnsi="Times New Roman" w:cs="Times New Roman"/>
          <w:i w:val="0"/>
          <w:iCs w:val="0"/>
          <w:sz w:val="26"/>
          <w:szCs w:val="26"/>
          <w:lang w:val="en-US"/>
        </w:rPr>
        <w:t>3.7: Biểu đồ tuần tự của chức năng thêm thuốc mới</w:t>
      </w:r>
      <w:r>
        <w:rPr>
          <w:rFonts w:hint="default" w:ascii="Times New Roman" w:hAnsi="Times New Roman" w:eastAsia="Segoe UI" w:cs="Times New Roman"/>
          <w:b w:val="0"/>
          <w:bCs w:val="0"/>
          <w:i w:val="0"/>
          <w:iCs w:val="0"/>
          <w:caps w:val="0"/>
          <w:color w:val="333333"/>
          <w:spacing w:val="0"/>
          <w:sz w:val="26"/>
          <w:szCs w:val="26"/>
          <w:lang w:val="en-US"/>
        </w:rPr>
        <w:t>.</w:t>
      </w:r>
    </w:p>
    <w:p w14:paraId="23CCCA11">
      <w:pPr>
        <w:rPr>
          <w:rFonts w:hint="default" w:ascii="Times New Roman" w:hAnsi="Times New Roman" w:cs="Times New Roman"/>
          <w:b/>
          <w:bCs/>
          <w:i w:val="0"/>
          <w:iCs w:val="0"/>
          <w:sz w:val="28"/>
          <w:szCs w:val="28"/>
        </w:rPr>
      </w:pPr>
      <w:bookmarkStart w:id="135" w:name="_Toc27095"/>
      <w:bookmarkStart w:id="136" w:name="_Toc12285"/>
      <w:bookmarkStart w:id="137" w:name="_Toc20146"/>
      <w:r>
        <w:rPr>
          <w:rFonts w:hint="default" w:ascii="Times New Roman" w:hAnsi="Times New Roman" w:cs="Times New Roman"/>
          <w:b/>
          <w:bCs/>
          <w:i w:val="0"/>
          <w:iCs w:val="0"/>
          <w:sz w:val="28"/>
          <w:szCs w:val="28"/>
        </w:rPr>
        <w:br w:type="page"/>
      </w:r>
    </w:p>
    <w:p w14:paraId="655EB739">
      <w:pPr>
        <w:numPr>
          <w:ilvl w:val="1"/>
          <w:numId w:val="13"/>
        </w:numPr>
        <w:ind w:left="147" w:leftChars="0" w:hanging="147" w:firstLineChars="0"/>
        <w:outlineLvl w:val="0"/>
        <w:rPr>
          <w:rFonts w:hint="default" w:ascii="Times New Roman" w:hAnsi="Times New Roman" w:cs="Times New Roman"/>
          <w:b/>
          <w:bCs/>
          <w:i w:val="0"/>
          <w:iCs w:val="0"/>
          <w:sz w:val="28"/>
          <w:szCs w:val="28"/>
        </w:rPr>
      </w:pPr>
      <w:bookmarkStart w:id="138" w:name="_Toc16816"/>
      <w:r>
        <w:rPr>
          <w:rFonts w:hint="default" w:ascii="Times New Roman" w:hAnsi="Times New Roman" w:cs="Times New Roman"/>
          <w:b/>
          <w:bCs/>
          <w:i w:val="0"/>
          <w:iCs w:val="0"/>
          <w:sz w:val="28"/>
          <w:szCs w:val="28"/>
        </w:rPr>
        <w:t>Thiết kế cơ sở dữ liệu</w:t>
      </w:r>
      <w:bookmarkEnd w:id="135"/>
      <w:bookmarkEnd w:id="136"/>
      <w:bookmarkEnd w:id="137"/>
      <w:bookmarkEnd w:id="138"/>
    </w:p>
    <w:p w14:paraId="7420DA84">
      <w:pPr>
        <w:numPr>
          <w:ilvl w:val="2"/>
          <w:numId w:val="13"/>
        </w:numPr>
        <w:tabs>
          <w:tab w:val="clear" w:pos="709"/>
        </w:tabs>
        <w:outlineLvl w:val="1"/>
        <w:rPr>
          <w:rFonts w:hint="default" w:ascii="Times New Roman" w:hAnsi="Times New Roman" w:cs="Times New Roman"/>
          <w:b/>
          <w:bCs/>
          <w:i w:val="0"/>
          <w:iCs w:val="0"/>
          <w:sz w:val="28"/>
          <w:szCs w:val="28"/>
        </w:rPr>
      </w:pPr>
      <w:bookmarkStart w:id="139" w:name="_Toc31104"/>
      <w:bookmarkStart w:id="140" w:name="_Toc31401"/>
      <w:bookmarkStart w:id="141" w:name="_Toc10784"/>
      <w:r>
        <w:rPr>
          <w:rFonts w:hint="default" w:ascii="Times New Roman" w:hAnsi="Times New Roman" w:cs="Times New Roman"/>
          <w:b/>
          <w:bCs/>
          <w:i w:val="0"/>
          <w:iCs w:val="0"/>
          <w:sz w:val="28"/>
          <w:szCs w:val="28"/>
        </w:rPr>
        <w:t>Categories</w:t>
      </w:r>
      <w:bookmarkEnd w:id="139"/>
      <w:bookmarkEnd w:id="140"/>
      <w:bookmarkEnd w:id="141"/>
    </w:p>
    <w:p w14:paraId="78A952AC">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142" w:name="_Toc28024"/>
      <w:r>
        <w:rPr>
          <w:rFonts w:hint="default" w:ascii="Times New Roman" w:hAnsi="Times New Roman" w:cs="Times New Roman"/>
          <w:sz w:val="26"/>
          <w:szCs w:val="26"/>
          <w:lang w:val="en-US"/>
        </w:rPr>
        <w:t>: Danh mục</w:t>
      </w:r>
      <w:bookmarkEnd w:id="142"/>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15"/>
        <w:gridCol w:w="2199"/>
        <w:gridCol w:w="1879"/>
        <w:gridCol w:w="3293"/>
      </w:tblGrid>
      <w:tr w14:paraId="4BD1A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226F56E">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18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191D9A7">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1011"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89FEBC4">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773"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40376DA">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5522B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4A47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1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C4F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0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5F2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0B88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danh mục</w:t>
            </w:r>
          </w:p>
        </w:tc>
      </w:tr>
      <w:tr w14:paraId="0E978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62F9B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parent_id</w:t>
            </w:r>
          </w:p>
        </w:tc>
        <w:tc>
          <w:tcPr>
            <w:tcW w:w="11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641B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0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067A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categories.id)</w:t>
            </w:r>
          </w:p>
        </w:tc>
        <w:tc>
          <w:tcPr>
            <w:tcW w:w="1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59FA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danh mục cha, dùng để tạo cấu trúc danh mục con</w:t>
            </w:r>
          </w:p>
        </w:tc>
      </w:tr>
      <w:tr w14:paraId="26DCF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E79E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category_name</w:t>
            </w:r>
          </w:p>
        </w:tc>
        <w:tc>
          <w:tcPr>
            <w:tcW w:w="11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367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VARCHAR(255)</w:t>
            </w:r>
          </w:p>
        </w:tc>
        <w:tc>
          <w:tcPr>
            <w:tcW w:w="10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49B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UNIQUE, NOT NULL</w:t>
            </w:r>
          </w:p>
        </w:tc>
        <w:tc>
          <w:tcPr>
            <w:tcW w:w="1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DC03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Tên danh mục, không được trùng và không thể để trống</w:t>
            </w:r>
          </w:p>
        </w:tc>
      </w:tr>
      <w:tr w14:paraId="5B720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98D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slug</w:t>
            </w:r>
          </w:p>
        </w:tc>
        <w:tc>
          <w:tcPr>
            <w:tcW w:w="11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7B20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10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9AA1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UNIQUE, NOT NULL</w:t>
            </w:r>
          </w:p>
        </w:tc>
        <w:tc>
          <w:tcPr>
            <w:tcW w:w="1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6D22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thân thiện với URL, duy nhất</w:t>
            </w:r>
          </w:p>
        </w:tc>
      </w:tr>
      <w:tr w14:paraId="2AE99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7A7B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icon</w:t>
            </w:r>
          </w:p>
        </w:tc>
        <w:tc>
          <w:tcPr>
            <w:tcW w:w="11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6D2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10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DCF8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3904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hoặc mã icon của danh mục</w:t>
            </w:r>
          </w:p>
        </w:tc>
      </w:tr>
      <w:tr w14:paraId="0728D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D73F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active</w:t>
            </w:r>
          </w:p>
        </w:tc>
        <w:tc>
          <w:tcPr>
            <w:tcW w:w="11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B46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BOOL</w:t>
            </w:r>
          </w:p>
        </w:tc>
        <w:tc>
          <w:tcPr>
            <w:tcW w:w="10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23E0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DEFAULT true</w:t>
            </w:r>
          </w:p>
        </w:tc>
        <w:tc>
          <w:tcPr>
            <w:tcW w:w="1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7583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Trạng thái danh mục (true: hiển thị, false: ẩn)</w:t>
            </w:r>
          </w:p>
        </w:tc>
      </w:tr>
      <w:tr w14:paraId="4A28B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359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1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328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10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A31F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47909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danh mục được tạo</w:t>
            </w:r>
          </w:p>
        </w:tc>
      </w:tr>
      <w:tr w14:paraId="040A5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19C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11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6339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10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6FD4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652C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danh mục được cập nhật lần cuối</w:t>
            </w:r>
          </w:p>
        </w:tc>
      </w:tr>
      <w:tr w14:paraId="4B0E5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452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created_by</w:t>
            </w:r>
          </w:p>
        </w:tc>
        <w:tc>
          <w:tcPr>
            <w:tcW w:w="11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BD4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0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2135A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A0A9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tạo danh mục</w:t>
            </w:r>
          </w:p>
        </w:tc>
      </w:tr>
      <w:tr w14:paraId="59F7A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0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8A6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118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F03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0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C5E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D149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danh mục lần cuối</w:t>
            </w:r>
          </w:p>
        </w:tc>
      </w:tr>
    </w:tbl>
    <w:p w14:paraId="0E9589D4">
      <w:pPr>
        <w:numPr>
          <w:ilvl w:val="2"/>
          <w:numId w:val="13"/>
        </w:numPr>
        <w:tabs>
          <w:tab w:val="clear" w:pos="709"/>
        </w:tabs>
        <w:outlineLvl w:val="1"/>
        <w:rPr>
          <w:rFonts w:hint="default" w:ascii="Times New Roman" w:hAnsi="Times New Roman" w:cs="Times New Roman"/>
          <w:b/>
          <w:bCs/>
          <w:i w:val="0"/>
          <w:iCs w:val="0"/>
          <w:sz w:val="28"/>
          <w:szCs w:val="28"/>
        </w:rPr>
      </w:pPr>
      <w:bookmarkStart w:id="143" w:name="_Toc4063"/>
      <w:bookmarkStart w:id="144" w:name="_Toc16363"/>
      <w:bookmarkStart w:id="145" w:name="_Toc19041"/>
      <w:r>
        <w:rPr>
          <w:rFonts w:hint="default" w:ascii="Times New Roman" w:hAnsi="Times New Roman" w:cs="Times New Roman"/>
          <w:b/>
          <w:bCs/>
          <w:i w:val="0"/>
          <w:iCs w:val="0"/>
          <w:sz w:val="28"/>
          <w:szCs w:val="28"/>
        </w:rPr>
        <w:t>Brands</w:t>
      </w:r>
      <w:bookmarkEnd w:id="143"/>
      <w:bookmarkEnd w:id="144"/>
      <w:bookmarkEnd w:id="145"/>
    </w:p>
    <w:p w14:paraId="1BFB9C56">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bookmarkStart w:id="146" w:name="_Toc27774"/>
      <w:r>
        <w:rPr>
          <w:rFonts w:hint="default" w:ascii="Times New Roman" w:hAnsi="Times New Roman" w:cs="Times New Roman"/>
          <w:sz w:val="26"/>
          <w:szCs w:val="26"/>
          <w:lang w:val="en-US"/>
        </w:rPr>
        <w:t>: Thương hiệu</w:t>
      </w:r>
      <w:bookmarkEnd w:id="146"/>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38"/>
        <w:gridCol w:w="2358"/>
        <w:gridCol w:w="1713"/>
        <w:gridCol w:w="3277"/>
      </w:tblGrid>
      <w:tr w14:paraId="06771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1043"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23DE997">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269"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2895568">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922"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2038AAE">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76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D7C2BD8">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0E1F5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412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2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CBE6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EF18E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328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thương hiệu</w:t>
            </w:r>
          </w:p>
        </w:tc>
      </w:tr>
      <w:tr w14:paraId="51605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64BB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brand_name</w:t>
            </w:r>
          </w:p>
        </w:tc>
        <w:tc>
          <w:tcPr>
            <w:tcW w:w="12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C60CF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VARCHAR(255)</w:t>
            </w:r>
          </w:p>
        </w:tc>
        <w:tc>
          <w:tcPr>
            <w:tcW w:w="9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08A3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UNIQUE, NOT NULL</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1B9E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Tên thương hiệu, không được trùng và không thể để trống</w:t>
            </w:r>
          </w:p>
        </w:tc>
      </w:tr>
      <w:tr w14:paraId="4BEE8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E242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slug</w:t>
            </w:r>
          </w:p>
        </w:tc>
        <w:tc>
          <w:tcPr>
            <w:tcW w:w="12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FE27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9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9466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UNIQUE, NOT NULL</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6CDBB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thân thiện với URL, duy nhất</w:t>
            </w:r>
          </w:p>
        </w:tc>
      </w:tr>
      <w:tr w14:paraId="4397C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2DCF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icon</w:t>
            </w:r>
          </w:p>
        </w:tc>
        <w:tc>
          <w:tcPr>
            <w:tcW w:w="12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FA1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9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AA20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1BFB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hoặc mã icon của thương hiệu</w:t>
            </w:r>
          </w:p>
        </w:tc>
      </w:tr>
      <w:tr w14:paraId="2B5FF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9B0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active</w:t>
            </w:r>
          </w:p>
        </w:tc>
        <w:tc>
          <w:tcPr>
            <w:tcW w:w="12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865A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BOOL</w:t>
            </w:r>
          </w:p>
        </w:tc>
        <w:tc>
          <w:tcPr>
            <w:tcW w:w="9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6613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DEFAULT true</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7C45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Trạng thái thương hiệu (true: hiển thị, false: ẩn)</w:t>
            </w:r>
          </w:p>
        </w:tc>
      </w:tr>
      <w:tr w14:paraId="4F910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E983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2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048E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06FA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2DDF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thương hiệu được tạo</w:t>
            </w:r>
          </w:p>
        </w:tc>
      </w:tr>
      <w:tr w14:paraId="3EA08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BD0CE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12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866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9B7F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D0F8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thương hiệu được cập nhật lần cuối</w:t>
            </w:r>
          </w:p>
        </w:tc>
      </w:tr>
      <w:tr w14:paraId="34FCA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8A6B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created_by</w:t>
            </w:r>
          </w:p>
        </w:tc>
        <w:tc>
          <w:tcPr>
            <w:tcW w:w="12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3048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1A3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9EA8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tạo thương hiệu</w:t>
            </w:r>
          </w:p>
        </w:tc>
      </w:tr>
      <w:tr w14:paraId="527D2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172C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12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187B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0DD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CE7B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thương hiệu lần cuối</w:t>
            </w:r>
          </w:p>
        </w:tc>
      </w:tr>
    </w:tbl>
    <w:p w14:paraId="3605B3F2">
      <w:pPr>
        <w:numPr>
          <w:ilvl w:val="2"/>
          <w:numId w:val="13"/>
        </w:numPr>
        <w:tabs>
          <w:tab w:val="clear" w:pos="709"/>
        </w:tabs>
        <w:outlineLvl w:val="1"/>
        <w:rPr>
          <w:rFonts w:hint="default" w:ascii="Times New Roman" w:hAnsi="Times New Roman" w:cs="Times New Roman"/>
          <w:b/>
          <w:bCs/>
          <w:i w:val="0"/>
          <w:iCs w:val="0"/>
          <w:sz w:val="28"/>
          <w:szCs w:val="28"/>
        </w:rPr>
      </w:pPr>
      <w:bookmarkStart w:id="147" w:name="_Toc27522"/>
      <w:bookmarkStart w:id="148" w:name="_Toc30524"/>
      <w:bookmarkStart w:id="149" w:name="_Toc19465"/>
      <w:r>
        <w:rPr>
          <w:rFonts w:hint="default" w:ascii="Times New Roman" w:hAnsi="Times New Roman" w:cs="Times New Roman"/>
          <w:b/>
          <w:bCs/>
          <w:i w:val="0"/>
          <w:iCs w:val="0"/>
          <w:sz w:val="28"/>
          <w:szCs w:val="28"/>
        </w:rPr>
        <w:t>Unit</w:t>
      </w:r>
      <w:bookmarkEnd w:id="147"/>
      <w:bookmarkEnd w:id="148"/>
      <w:bookmarkEnd w:id="149"/>
    </w:p>
    <w:p w14:paraId="33E842F5">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bookmarkStart w:id="150" w:name="_Toc26466"/>
      <w:r>
        <w:rPr>
          <w:rFonts w:hint="default" w:ascii="Times New Roman" w:hAnsi="Times New Roman" w:cs="Times New Roman"/>
          <w:sz w:val="26"/>
          <w:szCs w:val="26"/>
          <w:lang w:val="en-US"/>
        </w:rPr>
        <w:t>: Đơn vị</w:t>
      </w:r>
      <w:bookmarkEnd w:id="150"/>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25"/>
        <w:gridCol w:w="2170"/>
        <w:gridCol w:w="2009"/>
        <w:gridCol w:w="2982"/>
      </w:tblGrid>
      <w:tr w14:paraId="241C5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DC7F721">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168"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63511B5">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1081"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6F0C98F">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605"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7488C77">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43548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BD9B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1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2DB3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0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6EB8F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6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BCA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đơn vị tính</w:t>
            </w:r>
          </w:p>
        </w:tc>
      </w:tr>
      <w:tr w14:paraId="3DA13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D9B4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unit_name</w:t>
            </w:r>
          </w:p>
        </w:tc>
        <w:tc>
          <w:tcPr>
            <w:tcW w:w="11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4B3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VARCHAR(255)</w:t>
            </w:r>
          </w:p>
        </w:tc>
        <w:tc>
          <w:tcPr>
            <w:tcW w:w="10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5D0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UNIQUE, NOT NULL</w:t>
            </w:r>
          </w:p>
        </w:tc>
        <w:tc>
          <w:tcPr>
            <w:tcW w:w="16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85D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Tên đơn vị tính, không được trùng và không thể để trống</w:t>
            </w:r>
          </w:p>
        </w:tc>
      </w:tr>
      <w:tr w14:paraId="415F7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E511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active</w:t>
            </w:r>
          </w:p>
        </w:tc>
        <w:tc>
          <w:tcPr>
            <w:tcW w:w="11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C671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BOOL</w:t>
            </w:r>
          </w:p>
        </w:tc>
        <w:tc>
          <w:tcPr>
            <w:tcW w:w="10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FE5C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DEFAULT true</w:t>
            </w:r>
          </w:p>
        </w:tc>
        <w:tc>
          <w:tcPr>
            <w:tcW w:w="16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2884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Trạng thái đơn vị tính (true: hiển thị, false: ẩn)</w:t>
            </w:r>
          </w:p>
        </w:tc>
      </w:tr>
      <w:tr w14:paraId="7DE76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CBA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1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09A9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10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9676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6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FD1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đơn vị tính được tạo</w:t>
            </w:r>
          </w:p>
        </w:tc>
      </w:tr>
      <w:tr w14:paraId="4BCF9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F79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11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8B2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10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B72F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6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C4F1E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đơn vị tính được cập nhật lần cuối</w:t>
            </w:r>
          </w:p>
        </w:tc>
      </w:tr>
      <w:tr w14:paraId="0A175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67C2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created_by</w:t>
            </w:r>
          </w:p>
        </w:tc>
        <w:tc>
          <w:tcPr>
            <w:tcW w:w="11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402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0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49F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6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BE628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tạo đơn vị tính</w:t>
            </w:r>
          </w:p>
        </w:tc>
      </w:tr>
      <w:tr w14:paraId="79134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5C62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11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A9358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0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4803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6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5CF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đơn vị tính lần cuối</w:t>
            </w:r>
          </w:p>
        </w:tc>
      </w:tr>
    </w:tbl>
    <w:p w14:paraId="6DBC56D4">
      <w:pPr>
        <w:numPr>
          <w:ilvl w:val="2"/>
          <w:numId w:val="13"/>
        </w:numPr>
        <w:tabs>
          <w:tab w:val="clear" w:pos="709"/>
        </w:tabs>
        <w:outlineLvl w:val="1"/>
        <w:rPr>
          <w:rFonts w:hint="default" w:ascii="Times New Roman" w:hAnsi="Times New Roman" w:cs="Times New Roman"/>
          <w:b/>
          <w:bCs/>
          <w:i w:val="0"/>
          <w:iCs w:val="0"/>
          <w:sz w:val="28"/>
          <w:szCs w:val="28"/>
        </w:rPr>
      </w:pPr>
      <w:bookmarkStart w:id="151" w:name="_Toc5811"/>
      <w:bookmarkStart w:id="152" w:name="_Toc30757"/>
      <w:bookmarkStart w:id="153" w:name="_Toc2786"/>
      <w:r>
        <w:rPr>
          <w:rFonts w:hint="default" w:ascii="Times New Roman" w:hAnsi="Times New Roman" w:cs="Times New Roman"/>
          <w:b/>
          <w:bCs/>
          <w:i w:val="0"/>
          <w:iCs w:val="0"/>
          <w:sz w:val="28"/>
          <w:szCs w:val="28"/>
        </w:rPr>
        <w:t>Product_Sale</w:t>
      </w:r>
      <w:bookmarkEnd w:id="151"/>
      <w:bookmarkEnd w:id="152"/>
      <w:bookmarkEnd w:id="153"/>
    </w:p>
    <w:p w14:paraId="0028C8FB">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bookmarkStart w:id="154" w:name="_Toc30022"/>
      <w:r>
        <w:rPr>
          <w:rFonts w:hint="default" w:ascii="Times New Roman" w:hAnsi="Times New Roman" w:cs="Times New Roman"/>
          <w:sz w:val="26"/>
          <w:szCs w:val="26"/>
          <w:lang w:val="en-US"/>
        </w:rPr>
        <w:t>: Sản phẩm giảm giá</w:t>
      </w:r>
      <w:bookmarkEnd w:id="154"/>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71"/>
        <w:gridCol w:w="2197"/>
        <w:gridCol w:w="1795"/>
        <w:gridCol w:w="3223"/>
      </w:tblGrid>
      <w:tr w14:paraId="5EBEC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1115"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1EF17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Cột</w:t>
            </w:r>
          </w:p>
        </w:tc>
        <w:tc>
          <w:tcPr>
            <w:tcW w:w="1182"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54793F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Kiểu dữ liệu</w:t>
            </w:r>
          </w:p>
        </w:tc>
        <w:tc>
          <w:tcPr>
            <w:tcW w:w="966"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05143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Thuộc tính</w:t>
            </w:r>
          </w:p>
        </w:tc>
        <w:tc>
          <w:tcPr>
            <w:tcW w:w="1735"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A28B2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Mô tả</w:t>
            </w:r>
          </w:p>
        </w:tc>
      </w:tr>
      <w:tr w14:paraId="376E9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D3B7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1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F42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B309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7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B18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mỗi lần bán hàng</w:t>
            </w:r>
          </w:p>
        </w:tc>
      </w:tr>
      <w:tr w14:paraId="49ED9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552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product_id</w:t>
            </w:r>
          </w:p>
        </w:tc>
        <w:tc>
          <w:tcPr>
            <w:tcW w:w="11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B40C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611C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products.id)</w:t>
            </w:r>
          </w:p>
        </w:tc>
        <w:tc>
          <w:tcPr>
            <w:tcW w:w="17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90D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thuốc được bán</w:t>
            </w:r>
          </w:p>
        </w:tc>
      </w:tr>
      <w:tr w14:paraId="56D47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33D0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price</w:t>
            </w:r>
          </w:p>
        </w:tc>
        <w:tc>
          <w:tcPr>
            <w:tcW w:w="11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E042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NUMERIC</w:t>
            </w:r>
          </w:p>
        </w:tc>
        <w:tc>
          <w:tcPr>
            <w:tcW w:w="9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CE09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7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D64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Giá bán của thuốc tại thời điểm bán</w:t>
            </w:r>
          </w:p>
        </w:tc>
      </w:tr>
      <w:tr w14:paraId="3212A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A3A4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quantity</w:t>
            </w:r>
          </w:p>
        </w:tc>
        <w:tc>
          <w:tcPr>
            <w:tcW w:w="11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415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37F1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7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B77D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Số lượng thuốc được bán</w:t>
            </w:r>
          </w:p>
        </w:tc>
      </w:tr>
      <w:tr w14:paraId="6EA25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126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1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96B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BC2E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9714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giao dịch được tạo</w:t>
            </w:r>
          </w:p>
        </w:tc>
      </w:tr>
      <w:tr w14:paraId="19424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F143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11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2893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75DE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5279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giao dịch được cập nhật lần cuối</w:t>
            </w:r>
          </w:p>
        </w:tc>
      </w:tr>
      <w:tr w14:paraId="1C168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49A4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created_by</w:t>
            </w:r>
          </w:p>
        </w:tc>
        <w:tc>
          <w:tcPr>
            <w:tcW w:w="11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666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A040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D3AD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thực hiện giao dịch bán</w:t>
            </w:r>
          </w:p>
        </w:tc>
      </w:tr>
      <w:tr w14:paraId="07945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65E1C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11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D30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2BED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7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68F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giao dịch lần cuối</w:t>
            </w:r>
          </w:p>
        </w:tc>
      </w:tr>
    </w:tbl>
    <w:p w14:paraId="4DD0F0F3">
      <w:pPr>
        <w:numPr>
          <w:ilvl w:val="2"/>
          <w:numId w:val="13"/>
        </w:numPr>
        <w:tabs>
          <w:tab w:val="clear" w:pos="709"/>
        </w:tabs>
        <w:outlineLvl w:val="1"/>
        <w:rPr>
          <w:rFonts w:hint="default" w:ascii="Times New Roman" w:hAnsi="Times New Roman" w:cs="Times New Roman"/>
          <w:b/>
          <w:bCs/>
          <w:i w:val="0"/>
          <w:iCs w:val="0"/>
          <w:sz w:val="28"/>
          <w:szCs w:val="28"/>
        </w:rPr>
      </w:pPr>
      <w:bookmarkStart w:id="155" w:name="_Toc4366"/>
      <w:bookmarkStart w:id="156" w:name="_Toc11373"/>
      <w:bookmarkStart w:id="157" w:name="_Toc9996"/>
      <w:r>
        <w:rPr>
          <w:rFonts w:hint="default" w:ascii="Times New Roman" w:hAnsi="Times New Roman" w:cs="Times New Roman"/>
          <w:b/>
          <w:bCs/>
          <w:i w:val="0"/>
          <w:iCs w:val="0"/>
          <w:sz w:val="28"/>
          <w:szCs w:val="28"/>
        </w:rPr>
        <w:t>Products</w:t>
      </w:r>
      <w:bookmarkEnd w:id="155"/>
      <w:bookmarkEnd w:id="156"/>
      <w:bookmarkEnd w:id="157"/>
    </w:p>
    <w:p w14:paraId="2B465325">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158" w:name="_Toc31596"/>
      <w:r>
        <w:rPr>
          <w:rFonts w:hint="default" w:ascii="Times New Roman" w:hAnsi="Times New Roman" w:cs="Times New Roman"/>
          <w:sz w:val="26"/>
          <w:szCs w:val="26"/>
          <w:lang w:val="en-US"/>
        </w:rPr>
        <w:t>: Thuốc</w:t>
      </w:r>
      <w:bookmarkEnd w:id="158"/>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25"/>
        <w:gridCol w:w="2455"/>
        <w:gridCol w:w="1821"/>
        <w:gridCol w:w="2885"/>
      </w:tblGrid>
      <w:tr w14:paraId="2279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63E0A7D">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321"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C711D41">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980"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017142A">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553"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FDA64CD">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6E4F6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0232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2674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5052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23F0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thuốc</w:t>
            </w:r>
          </w:p>
        </w:tc>
      </w:tr>
      <w:tr w14:paraId="5420A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18F2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image</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C8E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A7F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C25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ảnh của thuốc</w:t>
            </w:r>
          </w:p>
        </w:tc>
      </w:tr>
      <w:tr w14:paraId="1789F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466F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slug</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3CF56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A958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UNIQUE, NOT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4412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thân thiện với URL, duy nhất</w:t>
            </w:r>
          </w:p>
        </w:tc>
      </w:tr>
      <w:tr w14:paraId="01ECE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184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product_name</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743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VARCHAR(255)</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1EBC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00D9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Tên thuốc, không thể để trống</w:t>
            </w:r>
          </w:p>
        </w:tc>
      </w:tr>
      <w:tr w14:paraId="3BB31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D4B9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sale_price</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30B4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NUMERIC</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ADA3A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9583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Giá bán của thuốc</w:t>
            </w:r>
          </w:p>
        </w:tc>
      </w:tr>
      <w:tr w14:paraId="30BEB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1FF8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root_price</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2C48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NUMERIC</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511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4DD3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Giá gốc của thuốc</w:t>
            </w:r>
          </w:p>
        </w:tc>
      </w:tr>
      <w:tr w14:paraId="1E4D2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589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buying_price</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B1A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NUMERIC</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9067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DC28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Giá nhập hàng của thuốc</w:t>
            </w:r>
          </w:p>
        </w:tc>
      </w:tr>
      <w:tr w14:paraId="6D453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B13C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quantity</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6B44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INTEGER</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96C7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EB1A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Số lượng thuốc trong kho</w:t>
            </w:r>
          </w:p>
        </w:tc>
      </w:tr>
      <w:tr w14:paraId="76A40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E59C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short_description</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A5EB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VARCHAR(165)</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E58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836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Mô tả ngắn gọn của thuốc</w:t>
            </w:r>
          </w:p>
        </w:tc>
      </w:tr>
      <w:tr w14:paraId="4A518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C8D3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product_description</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0CF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ACEE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C3D6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Mô tả chi tiết của thuốc</w:t>
            </w:r>
          </w:p>
        </w:tc>
      </w:tr>
      <w:tr w14:paraId="26B36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ACFF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published</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5361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BOOL</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70E9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DEFAULT false</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D41D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Trạng thái hiển thị thuốc (false: chưa đăng, true: đã đăng)</w:t>
            </w:r>
          </w:p>
        </w:tc>
      </w:tr>
      <w:tr w14:paraId="300BE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559E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disable_out_of_stock</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688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BOOL</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3564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DEFAULT true</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83EA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Vô hiệu hóa thuốc khi hết hàng (true: có, false: không)</w:t>
            </w:r>
          </w:p>
        </w:tc>
      </w:tr>
      <w:tr w14:paraId="325E3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419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unit_id</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BEF3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D01F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unit.id)</w:t>
            </w:r>
          </w:p>
        </w:tc>
        <w:tc>
          <w:tcPr>
            <w:tcW w:w="1553" w:type="pct"/>
            <w:tcBorders>
              <w:top w:val="nil"/>
              <w:left w:val="nil"/>
              <w:bottom w:val="nil"/>
              <w:right w:val="nil"/>
            </w:tcBorders>
            <w:shd w:val="clear" w:color="auto" w:fill="auto"/>
            <w:noWrap/>
            <w:vAlign w:val="center"/>
          </w:tcPr>
          <w:p w14:paraId="19DE49E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đơn vị tính của thuốc</w:t>
            </w:r>
          </w:p>
        </w:tc>
      </w:tr>
      <w:tr w14:paraId="3A6C4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A43F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F0F6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DDC0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31F5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thuốc được tạo</w:t>
            </w:r>
          </w:p>
        </w:tc>
      </w:tr>
      <w:tr w14:paraId="58247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95B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9698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3CA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80D7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thuốc được cập nhật lần cuối</w:t>
            </w:r>
          </w:p>
        </w:tc>
      </w:tr>
      <w:tr w14:paraId="4BEB2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3CA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created_by</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452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5370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621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tạo thuốc</w:t>
            </w:r>
          </w:p>
        </w:tc>
      </w:tr>
      <w:tr w14:paraId="2EBE2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3BD3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13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C51A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EEF5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D73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thuốc lần cuối</w:t>
            </w:r>
          </w:p>
        </w:tc>
      </w:tr>
    </w:tbl>
    <w:p w14:paraId="363F4214">
      <w:pPr>
        <w:numPr>
          <w:ilvl w:val="0"/>
          <w:numId w:val="0"/>
        </w:numPr>
        <w:ind w:leftChars="0"/>
        <w:outlineLvl w:val="9"/>
        <w:rPr>
          <w:rFonts w:hint="default" w:ascii="Times New Roman" w:hAnsi="Times New Roman" w:cs="Times New Roman"/>
          <w:b/>
          <w:bCs/>
          <w:i w:val="0"/>
          <w:iCs w:val="0"/>
          <w:sz w:val="28"/>
          <w:szCs w:val="28"/>
        </w:rPr>
      </w:pPr>
    </w:p>
    <w:p w14:paraId="39046B52">
      <w:pPr>
        <w:numPr>
          <w:ilvl w:val="2"/>
          <w:numId w:val="13"/>
        </w:numPr>
        <w:tabs>
          <w:tab w:val="clear" w:pos="709"/>
        </w:tabs>
        <w:outlineLvl w:val="1"/>
        <w:rPr>
          <w:rFonts w:hint="default" w:ascii="Times New Roman" w:hAnsi="Times New Roman" w:cs="Times New Roman"/>
          <w:b/>
          <w:bCs/>
          <w:i w:val="0"/>
          <w:iCs w:val="0"/>
          <w:sz w:val="28"/>
          <w:szCs w:val="28"/>
        </w:rPr>
      </w:pPr>
      <w:bookmarkStart w:id="159" w:name="_Toc17200"/>
      <w:bookmarkStart w:id="160" w:name="_Toc22276"/>
      <w:bookmarkStart w:id="161" w:name="_Toc16904"/>
      <w:r>
        <w:rPr>
          <w:rFonts w:hint="default" w:ascii="Times New Roman" w:hAnsi="Times New Roman" w:cs="Times New Roman"/>
          <w:b/>
          <w:bCs/>
          <w:i w:val="0"/>
          <w:iCs w:val="0"/>
          <w:sz w:val="28"/>
          <w:szCs w:val="28"/>
        </w:rPr>
        <w:t>Product_Images</w:t>
      </w:r>
      <w:bookmarkEnd w:id="159"/>
      <w:bookmarkEnd w:id="160"/>
      <w:bookmarkEnd w:id="161"/>
    </w:p>
    <w:p w14:paraId="5DB81160">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bookmarkStart w:id="162" w:name="_Toc26479"/>
      <w:r>
        <w:rPr>
          <w:rFonts w:hint="default" w:ascii="Times New Roman" w:hAnsi="Times New Roman" w:cs="Times New Roman"/>
          <w:sz w:val="26"/>
          <w:szCs w:val="26"/>
          <w:lang w:val="en-US"/>
        </w:rPr>
        <w:t>: Hình ảnh thuốc</w:t>
      </w:r>
      <w:bookmarkEnd w:id="162"/>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26"/>
        <w:gridCol w:w="2464"/>
        <w:gridCol w:w="1849"/>
        <w:gridCol w:w="2847"/>
      </w:tblGrid>
      <w:tr w14:paraId="6BC06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CFC6ED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Cột</w:t>
            </w:r>
          </w:p>
        </w:tc>
        <w:tc>
          <w:tcPr>
            <w:tcW w:w="1326"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98D090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Kiểu dữ liệu</w:t>
            </w:r>
          </w:p>
        </w:tc>
        <w:tc>
          <w:tcPr>
            <w:tcW w:w="995"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520D2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Thuộc tính</w:t>
            </w:r>
          </w:p>
        </w:tc>
        <w:tc>
          <w:tcPr>
            <w:tcW w:w="1532"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3F9CEB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Mô tả</w:t>
            </w:r>
          </w:p>
        </w:tc>
      </w:tr>
      <w:tr w14:paraId="5F927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0009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3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E997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47B3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20810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mỗi ảnh thuốc</w:t>
            </w:r>
          </w:p>
        </w:tc>
      </w:tr>
      <w:tr w14:paraId="469C2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94B3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product_id</w:t>
            </w:r>
          </w:p>
        </w:tc>
        <w:tc>
          <w:tcPr>
            <w:tcW w:w="13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477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B89D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products.id)</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798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thuốc</w:t>
            </w:r>
          </w:p>
        </w:tc>
      </w:tr>
      <w:tr w14:paraId="4068E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DB70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image</w:t>
            </w:r>
          </w:p>
        </w:tc>
        <w:tc>
          <w:tcPr>
            <w:tcW w:w="13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4782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BAA1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Style w:val="254"/>
                <w:rFonts w:hint="default" w:ascii="Times New Roman" w:hAnsi="Times New Roman" w:eastAsia="SimSun" w:cs="Times New Roman"/>
                <w:i w:val="0"/>
                <w:iCs w:val="0"/>
                <w:sz w:val="26"/>
                <w:szCs w:val="26"/>
                <w:lang w:val="en-US" w:eastAsia="zh-CN" w:bidi="ar"/>
              </w:rPr>
              <w:t xml:space="preserve"> NOT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C116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ảnh của thuốc</w:t>
            </w:r>
          </w:p>
        </w:tc>
      </w:tr>
      <w:tr w14:paraId="3E43E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E56F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3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189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50A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1C65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ảnh được tạo</w:t>
            </w:r>
          </w:p>
        </w:tc>
      </w:tr>
      <w:tr w14:paraId="164D4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F015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13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5EA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E249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8B60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ảnh được cập nhật lần cuối</w:t>
            </w:r>
          </w:p>
        </w:tc>
      </w:tr>
      <w:tr w14:paraId="653C9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F48F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created_by</w:t>
            </w:r>
          </w:p>
        </w:tc>
        <w:tc>
          <w:tcPr>
            <w:tcW w:w="13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D87A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1889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D8CE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tải ảnh lên</w:t>
            </w:r>
          </w:p>
        </w:tc>
      </w:tr>
      <w:tr w14:paraId="466EC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04E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13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B93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970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3AC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ảnh lần cuối</w:t>
            </w:r>
          </w:p>
        </w:tc>
      </w:tr>
    </w:tbl>
    <w:p w14:paraId="06CA87AE">
      <w:pPr>
        <w:numPr>
          <w:ilvl w:val="2"/>
          <w:numId w:val="13"/>
        </w:numPr>
        <w:tabs>
          <w:tab w:val="clear" w:pos="709"/>
        </w:tabs>
        <w:outlineLvl w:val="1"/>
        <w:rPr>
          <w:rFonts w:hint="default" w:ascii="Times New Roman" w:hAnsi="Times New Roman" w:cs="Times New Roman"/>
          <w:b/>
          <w:bCs/>
          <w:i w:val="0"/>
          <w:iCs w:val="0"/>
          <w:sz w:val="28"/>
          <w:szCs w:val="28"/>
        </w:rPr>
      </w:pPr>
      <w:bookmarkStart w:id="163" w:name="_Toc1659"/>
      <w:bookmarkStart w:id="164" w:name="_Toc11424"/>
      <w:bookmarkStart w:id="165" w:name="_Toc11749"/>
      <w:r>
        <w:rPr>
          <w:rFonts w:hint="default" w:ascii="Times New Roman" w:hAnsi="Times New Roman" w:cs="Times New Roman"/>
          <w:b/>
          <w:bCs/>
          <w:i w:val="0"/>
          <w:iCs w:val="0"/>
          <w:sz w:val="28"/>
          <w:szCs w:val="28"/>
        </w:rPr>
        <w:t>User</w:t>
      </w:r>
      <w:bookmarkEnd w:id="163"/>
      <w:bookmarkEnd w:id="164"/>
      <w:bookmarkEnd w:id="165"/>
    </w:p>
    <w:p w14:paraId="6C86EC53">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bookmarkStart w:id="166" w:name="_Toc1060"/>
      <w:r>
        <w:rPr>
          <w:rFonts w:hint="default" w:ascii="Times New Roman" w:hAnsi="Times New Roman" w:cs="Times New Roman"/>
          <w:sz w:val="26"/>
          <w:szCs w:val="26"/>
          <w:lang w:val="en-US"/>
        </w:rPr>
        <w:t>: Người dùng</w:t>
      </w:r>
      <w:bookmarkEnd w:id="166"/>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26"/>
        <w:gridCol w:w="2491"/>
        <w:gridCol w:w="1825"/>
        <w:gridCol w:w="2844"/>
      </w:tblGrid>
      <w:tr w14:paraId="2F15E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6D08DFC">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341"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C6D6E95">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982"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BBD520B">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531"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22C9299">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668E0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2FC1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3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57AF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6A44E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7C7E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mỗi người dùng</w:t>
            </w:r>
          </w:p>
        </w:tc>
      </w:tr>
      <w:tr w14:paraId="302F1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71F6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full_name</w:t>
            </w:r>
          </w:p>
        </w:tc>
        <w:tc>
          <w:tcPr>
            <w:tcW w:w="13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93F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VARCHAR(100)</w:t>
            </w:r>
          </w:p>
        </w:tc>
        <w:tc>
          <w:tcPr>
            <w:tcW w:w="9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331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B0C6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Họ và tên của người dùng</w:t>
            </w:r>
          </w:p>
        </w:tc>
      </w:tr>
      <w:tr w14:paraId="367F2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A575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email</w:t>
            </w:r>
          </w:p>
        </w:tc>
        <w:tc>
          <w:tcPr>
            <w:tcW w:w="13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437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9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8E8D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UNIQUE, NOT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CF55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Email đăng nhập của người dùng, duy nhất</w:t>
            </w:r>
          </w:p>
        </w:tc>
      </w:tr>
      <w:tr w14:paraId="36124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B50C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password</w:t>
            </w:r>
          </w:p>
        </w:tc>
        <w:tc>
          <w:tcPr>
            <w:tcW w:w="13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EB2F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9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6182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0367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Mật khẩu đã mã hóa của người dùng</w:t>
            </w:r>
          </w:p>
        </w:tc>
      </w:tr>
      <w:tr w14:paraId="29D4D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13BF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active</w:t>
            </w:r>
          </w:p>
        </w:tc>
        <w:tc>
          <w:tcPr>
            <w:tcW w:w="13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F9B4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BOOL</w:t>
            </w:r>
          </w:p>
        </w:tc>
        <w:tc>
          <w:tcPr>
            <w:tcW w:w="9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3D81D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DEFAULT true</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715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Trạng thái tài khoản (true: hoạt động, false: vô hiệu hóa)</w:t>
            </w:r>
          </w:p>
        </w:tc>
      </w:tr>
      <w:tr w14:paraId="4CFF9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9F5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phone_number</w:t>
            </w:r>
          </w:p>
        </w:tc>
        <w:tc>
          <w:tcPr>
            <w:tcW w:w="13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549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VARCHAR(20)</w:t>
            </w:r>
          </w:p>
        </w:tc>
        <w:tc>
          <w:tcPr>
            <w:tcW w:w="9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3333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UNIQUE, NOT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5B9C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Số điện thoại của user</w:t>
            </w:r>
          </w:p>
        </w:tc>
      </w:tr>
      <w:tr w14:paraId="50F63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166E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3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0A4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D90A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434E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tài khoản được tạo</w:t>
            </w:r>
          </w:p>
        </w:tc>
      </w:tr>
      <w:tr w14:paraId="0B2CD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D81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13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F365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107EE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F587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tài khoản được cập nhật lần cuối</w:t>
            </w:r>
          </w:p>
        </w:tc>
      </w:tr>
    </w:tbl>
    <w:p w14:paraId="55E265CD">
      <w:pPr>
        <w:numPr>
          <w:ilvl w:val="0"/>
          <w:numId w:val="0"/>
        </w:numPr>
        <w:ind w:leftChars="0"/>
        <w:outlineLvl w:val="9"/>
        <w:rPr>
          <w:rFonts w:hint="default" w:ascii="Times New Roman" w:hAnsi="Times New Roman" w:cs="Times New Roman"/>
          <w:b/>
          <w:bCs/>
          <w:i w:val="0"/>
          <w:iCs w:val="0"/>
          <w:sz w:val="28"/>
          <w:szCs w:val="28"/>
        </w:rPr>
      </w:pPr>
    </w:p>
    <w:p w14:paraId="108682D2">
      <w:pPr>
        <w:pStyle w:val="144"/>
        <w:numPr>
          <w:ilvl w:val="2"/>
          <w:numId w:val="13"/>
        </w:numPr>
        <w:tabs>
          <w:tab w:val="clear" w:pos="709"/>
        </w:tabs>
        <w:snapToGrid w:val="0"/>
        <w:ind w:left="960" w:hanging="949"/>
        <w:outlineLvl w:val="1"/>
        <w:rPr>
          <w:rFonts w:hint="default" w:ascii="Times New Roman" w:hAnsi="Times New Roman" w:cs="Times New Roman"/>
          <w:bCs/>
          <w:i w:val="0"/>
          <w:iCs w:val="0"/>
          <w:szCs w:val="28"/>
        </w:rPr>
      </w:pPr>
      <w:bookmarkStart w:id="167" w:name="_Toc32147"/>
      <w:bookmarkStart w:id="168" w:name="_Toc20246"/>
      <w:r>
        <w:rPr>
          <w:rFonts w:hint="default" w:ascii="Times New Roman" w:hAnsi="Times New Roman" w:cs="Times New Roman"/>
          <w:bCs/>
          <w:i w:val="0"/>
          <w:iCs w:val="0"/>
          <w:szCs w:val="28"/>
        </w:rPr>
        <w:t>Coupons</w:t>
      </w:r>
      <w:bookmarkEnd w:id="167"/>
      <w:bookmarkEnd w:id="168"/>
    </w:p>
    <w:p w14:paraId="5F04715D">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bookmarkStart w:id="169" w:name="_Toc1684"/>
      <w:r>
        <w:rPr>
          <w:rFonts w:hint="default" w:ascii="Times New Roman" w:hAnsi="Times New Roman" w:cs="Times New Roman"/>
          <w:sz w:val="26"/>
          <w:szCs w:val="26"/>
          <w:lang w:val="en-US"/>
        </w:rPr>
        <w:t xml:space="preserve">: Mã Giảm giá </w:t>
      </w:r>
      <w:bookmarkEnd w:id="16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7"/>
        <w:gridCol w:w="2500"/>
        <w:gridCol w:w="1818"/>
        <w:gridCol w:w="2821"/>
      </w:tblGrid>
      <w:tr w14:paraId="2A6A9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E12BC0D">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346"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E0762D2">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978"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6C58A07">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518"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D98BCDC">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557EA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4E8D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3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78DC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2A33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AABB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mỗi mã giảm giá</w:t>
            </w:r>
          </w:p>
        </w:tc>
      </w:tr>
      <w:tr w14:paraId="4C01B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F275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code</w:t>
            </w:r>
          </w:p>
        </w:tc>
        <w:tc>
          <w:tcPr>
            <w:tcW w:w="13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D12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VARCHAR(50)</w:t>
            </w:r>
          </w:p>
        </w:tc>
        <w:tc>
          <w:tcPr>
            <w:tcW w:w="9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DFA6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UNIQUE</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67D6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Mã giảm giá duy nhất</w:t>
            </w:r>
          </w:p>
        </w:tc>
      </w:tr>
      <w:tr w14:paraId="16F98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254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discount_value</w:t>
            </w:r>
          </w:p>
        </w:tc>
        <w:tc>
          <w:tcPr>
            <w:tcW w:w="13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2F1F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NUMERIC</w:t>
            </w:r>
          </w:p>
        </w:tc>
        <w:tc>
          <w:tcPr>
            <w:tcW w:w="9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3F4A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NOT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4DE0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Giá trị giảm giá</w:t>
            </w:r>
          </w:p>
        </w:tc>
      </w:tr>
      <w:tr w14:paraId="6E920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FB75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discount_type</w:t>
            </w:r>
          </w:p>
        </w:tc>
        <w:tc>
          <w:tcPr>
            <w:tcW w:w="13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9D1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ENUM('percent','vnd','free ship')</w:t>
            </w:r>
          </w:p>
        </w:tc>
        <w:tc>
          <w:tcPr>
            <w:tcW w:w="9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3AF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NOT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973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Loại giảm giá (phần trăm, số tiền VND, miễn phí vận chuyển)</w:t>
            </w:r>
          </w:p>
        </w:tc>
      </w:tr>
      <w:tr w14:paraId="6E935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992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times_used</w:t>
            </w:r>
          </w:p>
        </w:tc>
        <w:tc>
          <w:tcPr>
            <w:tcW w:w="13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B249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NUMERIC</w:t>
            </w:r>
          </w:p>
        </w:tc>
        <w:tc>
          <w:tcPr>
            <w:tcW w:w="978" w:type="pct"/>
            <w:tcBorders>
              <w:top w:val="nil"/>
              <w:left w:val="nil"/>
              <w:bottom w:val="nil"/>
              <w:right w:val="nil"/>
            </w:tcBorders>
            <w:shd w:val="clear" w:color="auto" w:fill="auto"/>
            <w:vAlign w:val="center"/>
          </w:tcPr>
          <w:p w14:paraId="5E90B44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default: 0</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582D7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Số lần đã sử dụng mã</w:t>
            </w:r>
          </w:p>
        </w:tc>
      </w:tr>
      <w:tr w14:paraId="47BAE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60FC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max_usage</w:t>
            </w:r>
          </w:p>
        </w:tc>
        <w:tc>
          <w:tcPr>
            <w:tcW w:w="13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CAB4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NUMERIC</w:t>
            </w:r>
          </w:p>
        </w:tc>
        <w:tc>
          <w:tcPr>
            <w:tcW w:w="9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791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974B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Số lần sử dụng tối đa</w:t>
            </w:r>
          </w:p>
        </w:tc>
      </w:tr>
      <w:tr w14:paraId="0D1C7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BCB9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order_amount_limit</w:t>
            </w:r>
          </w:p>
        </w:tc>
        <w:tc>
          <w:tcPr>
            <w:tcW w:w="13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E8220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NUMERIC</w:t>
            </w:r>
          </w:p>
        </w:tc>
        <w:tc>
          <w:tcPr>
            <w:tcW w:w="9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123F1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6551E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Giới hạn giá trị đơn hàng để áp dụng mã giảm giá</w:t>
            </w:r>
          </w:p>
        </w:tc>
      </w:tr>
      <w:tr w14:paraId="1B75C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8B44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coupon_start_date</w:t>
            </w:r>
          </w:p>
        </w:tc>
        <w:tc>
          <w:tcPr>
            <w:tcW w:w="13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EDF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0202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NOT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8B4E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Ngày bắt đầu hiệu lực của mã giảm giá</w:t>
            </w:r>
          </w:p>
        </w:tc>
      </w:tr>
      <w:tr w14:paraId="08EB5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81A3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coupon_end_date</w:t>
            </w:r>
          </w:p>
        </w:tc>
        <w:tc>
          <w:tcPr>
            <w:tcW w:w="13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A003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A815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NOT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C88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Ngày kết thúc hiệu lực của mã giảm giá</w:t>
            </w:r>
          </w:p>
        </w:tc>
      </w:tr>
    </w:tbl>
    <w:p w14:paraId="1CD14B40">
      <w:pPr>
        <w:rPr>
          <w:rFonts w:hint="default" w:ascii="Times New Roman" w:hAnsi="Times New Roman" w:cs="Times New Roman"/>
          <w:i w:val="0"/>
          <w:iCs w:val="0"/>
        </w:rPr>
      </w:pPr>
    </w:p>
    <w:p w14:paraId="658F167E">
      <w:pPr>
        <w:numPr>
          <w:ilvl w:val="2"/>
          <w:numId w:val="13"/>
        </w:numPr>
        <w:tabs>
          <w:tab w:val="left" w:pos="240"/>
          <w:tab w:val="clear" w:pos="709"/>
        </w:tabs>
        <w:ind w:left="960" w:hanging="960"/>
        <w:outlineLvl w:val="1"/>
        <w:rPr>
          <w:rFonts w:hint="default" w:ascii="Times New Roman" w:hAnsi="Times New Roman" w:cs="Times New Roman"/>
          <w:b/>
          <w:bCs/>
          <w:i w:val="0"/>
          <w:iCs w:val="0"/>
          <w:sz w:val="28"/>
          <w:szCs w:val="28"/>
        </w:rPr>
      </w:pPr>
      <w:bookmarkStart w:id="170" w:name="_Toc14216"/>
      <w:bookmarkStart w:id="171" w:name="_Toc21399"/>
      <w:r>
        <w:rPr>
          <w:rFonts w:hint="default" w:ascii="Times New Roman" w:hAnsi="Times New Roman" w:cs="Times New Roman"/>
          <w:b/>
          <w:bCs/>
          <w:i w:val="0"/>
          <w:iCs w:val="0"/>
          <w:sz w:val="28"/>
          <w:szCs w:val="28"/>
        </w:rPr>
        <w:t>Order</w:t>
      </w:r>
      <w:bookmarkEnd w:id="170"/>
      <w:bookmarkEnd w:id="171"/>
    </w:p>
    <w:p w14:paraId="124D8937">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bookmarkStart w:id="172" w:name="_Toc7086"/>
      <w:r>
        <w:rPr>
          <w:rFonts w:hint="default" w:ascii="Times New Roman" w:hAnsi="Times New Roman" w:cs="Times New Roman"/>
          <w:sz w:val="26"/>
          <w:szCs w:val="26"/>
          <w:lang w:val="en-US"/>
        </w:rPr>
        <w:t>: Đơn Hàng</w:t>
      </w:r>
      <w:bookmarkEnd w:id="172"/>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7"/>
        <w:gridCol w:w="2522"/>
        <w:gridCol w:w="1796"/>
        <w:gridCol w:w="2821"/>
      </w:tblGrid>
      <w:tr w14:paraId="7FE7E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DB2B666">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357"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0EFF5A8">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967"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689A2A0">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518"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F816D90">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6F939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371A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3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7273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VARCHAR(50)</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271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242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Mã đơn hàng (chuỗi duy nhất)</w:t>
            </w:r>
          </w:p>
        </w:tc>
      </w:tr>
      <w:tr w14:paraId="6A80B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B6B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coupon_id</w:t>
            </w:r>
          </w:p>
        </w:tc>
        <w:tc>
          <w:tcPr>
            <w:tcW w:w="13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7C5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E65A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coupons.id)</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D59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mã giảm giá (nếu có)</w:t>
            </w:r>
          </w:p>
        </w:tc>
      </w:tr>
      <w:tr w14:paraId="1DBD4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2E2AC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customer_id</w:t>
            </w:r>
          </w:p>
        </w:tc>
        <w:tc>
          <w:tcPr>
            <w:tcW w:w="13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062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2EFF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users.id)</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79B74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khách hàng đặt hàng</w:t>
            </w:r>
          </w:p>
        </w:tc>
      </w:tr>
      <w:tr w14:paraId="5F305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FEF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order_status_id</w:t>
            </w:r>
          </w:p>
        </w:tc>
        <w:tc>
          <w:tcPr>
            <w:tcW w:w="13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AFC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CB4C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order_statuses.id)</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8F22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trạng thái đơn hàng</w:t>
            </w:r>
          </w:p>
        </w:tc>
      </w:tr>
      <w:tr w14:paraId="4FE15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554F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order_delivered_carrier_date</w:t>
            </w:r>
          </w:p>
        </w:tc>
        <w:tc>
          <w:tcPr>
            <w:tcW w:w="13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3762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9E37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44AF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Ngày đơn hàng được bàn giao cho đơn vị vận chuyển</w:t>
            </w:r>
          </w:p>
        </w:tc>
      </w:tr>
      <w:tr w14:paraId="3D1F9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B05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order_delivered_customer_date</w:t>
            </w:r>
          </w:p>
        </w:tc>
        <w:tc>
          <w:tcPr>
            <w:tcW w:w="13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C8B4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D798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B9D4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Ngày đơn hàng được giao cho khách hàng</w:t>
            </w:r>
          </w:p>
        </w:tc>
      </w:tr>
      <w:tr w14:paraId="76B22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D80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3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254D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55C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772F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Ngày tạo đơn hàng</w:t>
            </w:r>
          </w:p>
        </w:tc>
      </w:tr>
      <w:tr w14:paraId="5B87C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E92B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13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50C5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CDCE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20EE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đơn hàng</w:t>
            </w:r>
          </w:p>
        </w:tc>
      </w:tr>
    </w:tbl>
    <w:p w14:paraId="0F144C31">
      <w:pPr>
        <w:numPr>
          <w:ilvl w:val="0"/>
          <w:numId w:val="0"/>
        </w:numPr>
        <w:tabs>
          <w:tab w:val="left" w:pos="240"/>
        </w:tabs>
        <w:ind w:leftChars="0"/>
        <w:rPr>
          <w:rFonts w:hint="default" w:ascii="Times New Roman" w:hAnsi="Times New Roman" w:cs="Times New Roman"/>
          <w:b/>
          <w:bCs/>
          <w:i w:val="0"/>
          <w:iCs w:val="0"/>
          <w:sz w:val="28"/>
          <w:szCs w:val="28"/>
        </w:rPr>
      </w:pPr>
    </w:p>
    <w:p w14:paraId="0FE0BD6C">
      <w:pPr>
        <w:numPr>
          <w:ilvl w:val="2"/>
          <w:numId w:val="13"/>
        </w:numPr>
        <w:tabs>
          <w:tab w:val="left" w:pos="240"/>
          <w:tab w:val="clear" w:pos="709"/>
        </w:tabs>
        <w:ind w:left="960" w:hanging="960"/>
        <w:outlineLvl w:val="1"/>
        <w:rPr>
          <w:rFonts w:hint="default" w:ascii="Times New Roman" w:hAnsi="Times New Roman" w:cs="Times New Roman"/>
          <w:b/>
          <w:bCs/>
          <w:i w:val="0"/>
          <w:iCs w:val="0"/>
          <w:sz w:val="28"/>
          <w:szCs w:val="28"/>
        </w:rPr>
      </w:pPr>
      <w:bookmarkStart w:id="173" w:name="_Toc23776"/>
      <w:bookmarkStart w:id="174" w:name="_Toc10714"/>
      <w:r>
        <w:rPr>
          <w:rFonts w:hint="default" w:ascii="Times New Roman" w:hAnsi="Times New Roman" w:cs="Times New Roman"/>
          <w:b/>
          <w:bCs/>
          <w:i w:val="0"/>
          <w:iCs w:val="0"/>
          <w:sz w:val="28"/>
          <w:szCs w:val="28"/>
        </w:rPr>
        <w:t>Slideshows</w:t>
      </w:r>
      <w:bookmarkEnd w:id="173"/>
      <w:bookmarkEnd w:id="174"/>
    </w:p>
    <w:p w14:paraId="3A51D6D1">
      <w:pPr>
        <w:pStyle w:val="23"/>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xml:space="preserve">Bảng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SEQ Bảng \* ARABIC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bookmarkStart w:id="175" w:name="_Toc17571"/>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i w:val="0"/>
          <w:iCs w:val="0"/>
          <w:sz w:val="26"/>
          <w:szCs w:val="26"/>
        </w:rPr>
        <w:t>Slideshows</w:t>
      </w:r>
      <w:bookmarkEnd w:id="175"/>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68"/>
        <w:gridCol w:w="2524"/>
        <w:gridCol w:w="1773"/>
        <w:gridCol w:w="2821"/>
      </w:tblGrid>
      <w:tr w14:paraId="009D1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167"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9E3D9BA">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359"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28E7885">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95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97AE741">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518"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96CD3F0">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6D24E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17D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3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018D9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182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C8F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mỗi slideshow</w:t>
            </w:r>
          </w:p>
        </w:tc>
      </w:tr>
      <w:tr w14:paraId="2D5BC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F75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image</w:t>
            </w:r>
          </w:p>
        </w:tc>
        <w:tc>
          <w:tcPr>
            <w:tcW w:w="13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9EBA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FD12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NOT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1308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ảnh của slideshow</w:t>
            </w:r>
          </w:p>
        </w:tc>
      </w:tr>
      <w:tr w14:paraId="7339E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1F2F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link</w:t>
            </w:r>
          </w:p>
        </w:tc>
        <w:tc>
          <w:tcPr>
            <w:tcW w:w="13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F407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VARCHAR(50)</w:t>
            </w:r>
          </w:p>
        </w:tc>
        <w:tc>
          <w:tcPr>
            <w:tcW w:w="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DDB1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EFE6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liên kết khi nhấp vào slideshow</w:t>
            </w:r>
          </w:p>
        </w:tc>
      </w:tr>
      <w:tr w14:paraId="31C67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9DAE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published</w:t>
            </w:r>
          </w:p>
        </w:tc>
        <w:tc>
          <w:tcPr>
            <w:tcW w:w="13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E5D6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BOOL</w:t>
            </w:r>
          </w:p>
        </w:tc>
        <w:tc>
          <w:tcPr>
            <w:tcW w:w="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C7D7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DEFAULT true</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90B9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Trạng thái hiển thị (true: hiển thị, false: ẩn)</w:t>
            </w:r>
          </w:p>
        </w:tc>
      </w:tr>
      <w:tr w14:paraId="384B6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EB09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clicks</w:t>
            </w:r>
          </w:p>
        </w:tc>
        <w:tc>
          <w:tcPr>
            <w:tcW w:w="13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469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14D7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DEFAULT 0</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B99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Số lần nhấp vào slideshow</w:t>
            </w:r>
          </w:p>
        </w:tc>
      </w:tr>
      <w:tr w14:paraId="0D633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51AF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3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194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ABFE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493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tạo slideshow</w:t>
            </w:r>
          </w:p>
        </w:tc>
      </w:tr>
      <w:tr w14:paraId="793D6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C590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13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FA0BB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D95A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237A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cập nhật slideshow</w:t>
            </w:r>
          </w:p>
        </w:tc>
      </w:tr>
      <w:tr w14:paraId="0A014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FFBB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created_by</w:t>
            </w:r>
          </w:p>
        </w:tc>
        <w:tc>
          <w:tcPr>
            <w:tcW w:w="13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E35AD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617A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A106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tạo slideshow</w:t>
            </w:r>
          </w:p>
        </w:tc>
      </w:tr>
      <w:tr w14:paraId="0D6CE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EF5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13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F187C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6B7A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859A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slideshow</w:t>
            </w:r>
          </w:p>
        </w:tc>
      </w:tr>
    </w:tbl>
    <w:p w14:paraId="2172D20B">
      <w:pPr>
        <w:numPr>
          <w:ilvl w:val="0"/>
          <w:numId w:val="0"/>
        </w:numPr>
        <w:tabs>
          <w:tab w:val="left" w:pos="240"/>
        </w:tabs>
        <w:ind w:leftChars="0"/>
        <w:rPr>
          <w:rFonts w:hint="default" w:ascii="Times New Roman" w:hAnsi="Times New Roman" w:cs="Times New Roman"/>
          <w:b/>
          <w:bCs/>
          <w:i w:val="0"/>
          <w:iCs w:val="0"/>
          <w:sz w:val="28"/>
          <w:szCs w:val="28"/>
        </w:rPr>
      </w:pPr>
    </w:p>
    <w:p w14:paraId="080ECE70">
      <w:pPr>
        <w:numPr>
          <w:ilvl w:val="2"/>
          <w:numId w:val="13"/>
        </w:numPr>
        <w:tabs>
          <w:tab w:val="left" w:pos="240"/>
          <w:tab w:val="clear" w:pos="709"/>
        </w:tabs>
        <w:ind w:left="960" w:hanging="960"/>
        <w:outlineLvl w:val="1"/>
        <w:rPr>
          <w:rFonts w:hint="default" w:ascii="Times New Roman" w:hAnsi="Times New Roman" w:cs="Times New Roman"/>
          <w:b/>
          <w:bCs/>
          <w:i w:val="0"/>
          <w:iCs w:val="0"/>
          <w:sz w:val="28"/>
          <w:szCs w:val="28"/>
        </w:rPr>
      </w:pPr>
      <w:bookmarkStart w:id="176" w:name="_Toc17772"/>
      <w:bookmarkStart w:id="177" w:name="_Toc18595"/>
      <w:r>
        <w:rPr>
          <w:rFonts w:hint="default" w:ascii="Times New Roman" w:hAnsi="Times New Roman" w:cs="Times New Roman"/>
          <w:b/>
          <w:bCs/>
          <w:i w:val="0"/>
          <w:iCs w:val="0"/>
          <w:sz w:val="28"/>
          <w:szCs w:val="28"/>
        </w:rPr>
        <w:t>Cards Và Card_Items</w:t>
      </w:r>
      <w:bookmarkEnd w:id="176"/>
      <w:bookmarkEnd w:id="177"/>
    </w:p>
    <w:p w14:paraId="31FB6AD2">
      <w:pPr>
        <w:widowControl w:val="0"/>
        <w:ind w:firstLine="288"/>
        <w:outlineLvl w:val="1"/>
        <w:rPr>
          <w:rFonts w:hint="default" w:ascii="Times New Roman" w:hAnsi="Times New Roman" w:cs="Times New Roman"/>
          <w:b/>
          <w:bCs/>
          <w:i w:val="0"/>
          <w:iCs w:val="0"/>
          <w:sz w:val="28"/>
          <w:szCs w:val="28"/>
        </w:rPr>
      </w:pPr>
      <w:bookmarkStart w:id="178" w:name="_Toc8744"/>
      <w:bookmarkStart w:id="179" w:name="_Toc31380"/>
      <w:bookmarkStart w:id="180" w:name="_Toc12709"/>
      <w:r>
        <w:rPr>
          <w:rFonts w:hint="default" w:ascii="Times New Roman" w:hAnsi="Times New Roman" w:cs="Times New Roman"/>
          <w:b/>
          <w:bCs/>
          <w:i w:val="0"/>
          <w:iCs w:val="0"/>
          <w:sz w:val="28"/>
          <w:szCs w:val="28"/>
        </w:rPr>
        <w:t>Cards</w:t>
      </w:r>
      <w:bookmarkEnd w:id="178"/>
      <w:bookmarkEnd w:id="179"/>
      <w:bookmarkEnd w:id="180"/>
      <w:r>
        <w:rPr>
          <w:rFonts w:hint="default" w:ascii="Times New Roman" w:hAnsi="Times New Roman" w:cs="Times New Roman"/>
          <w:b/>
          <w:bCs/>
          <w:i w:val="0"/>
          <w:iCs w:val="0"/>
          <w:sz w:val="28"/>
          <w:szCs w:val="28"/>
        </w:rPr>
        <w:t xml:space="preserve"> </w:t>
      </w:r>
    </w:p>
    <w:p w14:paraId="14D5D8F2">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bookmarkStart w:id="181" w:name="_Toc32523"/>
      <w:r>
        <w:rPr>
          <w:rFonts w:hint="default" w:ascii="Times New Roman" w:hAnsi="Times New Roman" w:cs="Times New Roman"/>
          <w:sz w:val="26"/>
          <w:szCs w:val="26"/>
          <w:lang w:val="en-US"/>
        </w:rPr>
        <w:t>: Giỏ hàng</w:t>
      </w:r>
      <w:bookmarkEnd w:id="181"/>
    </w:p>
    <w:tbl>
      <w:tblPr>
        <w:tblStyle w:val="12"/>
        <w:tblW w:w="942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53"/>
        <w:gridCol w:w="2545"/>
        <w:gridCol w:w="1795"/>
        <w:gridCol w:w="3032"/>
      </w:tblGrid>
      <w:tr w14:paraId="012E0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205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4796A52">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254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7CAF560">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1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E0EC294">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3032"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37C08AD">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00E3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20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DDD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2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87ED1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AC9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30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DE27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giỏ hàng</w:t>
            </w:r>
          </w:p>
        </w:tc>
      </w:tr>
      <w:tr w14:paraId="69C8A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20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B687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customer_id</w:t>
            </w:r>
          </w:p>
        </w:tc>
        <w:tc>
          <w:tcPr>
            <w:tcW w:w="2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14EF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A4F52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users.id)</w:t>
            </w:r>
          </w:p>
        </w:tc>
        <w:tc>
          <w:tcPr>
            <w:tcW w:w="30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72F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khách hàng</w:t>
            </w:r>
          </w:p>
        </w:tc>
      </w:tr>
    </w:tbl>
    <w:p w14:paraId="47A021EE">
      <w:pPr>
        <w:numPr>
          <w:ilvl w:val="0"/>
          <w:numId w:val="0"/>
        </w:numPr>
        <w:tabs>
          <w:tab w:val="left" w:pos="240"/>
        </w:tabs>
        <w:ind w:leftChars="0"/>
        <w:outlineLvl w:val="1"/>
        <w:rPr>
          <w:rFonts w:hint="default" w:ascii="Times New Roman" w:hAnsi="Times New Roman" w:cs="Times New Roman"/>
          <w:b/>
          <w:bCs/>
          <w:i w:val="0"/>
          <w:iCs w:val="0"/>
          <w:sz w:val="28"/>
          <w:szCs w:val="28"/>
        </w:rPr>
      </w:pPr>
      <w:bookmarkStart w:id="182" w:name="_Toc5863"/>
      <w:bookmarkStart w:id="183" w:name="_Toc23223"/>
      <w:bookmarkStart w:id="184" w:name="_Toc29357"/>
      <w:r>
        <w:rPr>
          <w:rFonts w:hint="default" w:ascii="Times New Roman" w:hAnsi="Times New Roman" w:cs="Times New Roman"/>
          <w:b/>
          <w:bCs/>
          <w:i w:val="0"/>
          <w:iCs w:val="0"/>
          <w:sz w:val="28"/>
          <w:szCs w:val="28"/>
        </w:rPr>
        <w:t>Card_Items</w:t>
      </w:r>
      <w:bookmarkEnd w:id="182"/>
      <w:bookmarkEnd w:id="183"/>
      <w:bookmarkEnd w:id="184"/>
    </w:p>
    <w:p w14:paraId="4FE5DD7D">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bookmarkStart w:id="185" w:name="_Toc24385"/>
      <w:r>
        <w:rPr>
          <w:rFonts w:hint="default" w:ascii="Times New Roman" w:hAnsi="Times New Roman" w:cs="Times New Roman"/>
          <w:sz w:val="26"/>
          <w:szCs w:val="26"/>
          <w:lang w:val="en-US"/>
        </w:rPr>
        <w:t>: chi tiết giỏ hàng</w:t>
      </w:r>
      <w:bookmarkEnd w:id="185"/>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23"/>
        <w:gridCol w:w="2636"/>
        <w:gridCol w:w="1727"/>
        <w:gridCol w:w="2800"/>
      </w:tblGrid>
      <w:tr w14:paraId="60143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143"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BDAB511">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419"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BC691C9">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929"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0667168">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507"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9429EA7">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43E12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6F5A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6C6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825C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5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15F8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mỗi mục trong thẻ</w:t>
            </w:r>
          </w:p>
        </w:tc>
      </w:tr>
      <w:tr w14:paraId="5DBEF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5135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card_id</w:t>
            </w:r>
          </w:p>
        </w:tc>
        <w:tc>
          <w:tcPr>
            <w:tcW w:w="1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306A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65125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cards.id)</w:t>
            </w:r>
          </w:p>
        </w:tc>
        <w:tc>
          <w:tcPr>
            <w:tcW w:w="15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42D6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thẻ chứa thuốc</w:t>
            </w:r>
          </w:p>
        </w:tc>
      </w:tr>
      <w:tr w14:paraId="62835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816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product_id</w:t>
            </w:r>
          </w:p>
        </w:tc>
        <w:tc>
          <w:tcPr>
            <w:tcW w:w="1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61C3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4B5C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products.id)</w:t>
            </w:r>
          </w:p>
        </w:tc>
        <w:tc>
          <w:tcPr>
            <w:tcW w:w="15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98C2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thuốc trong thẻ</w:t>
            </w:r>
          </w:p>
        </w:tc>
      </w:tr>
      <w:tr w14:paraId="6EA7A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26B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quantity</w:t>
            </w:r>
          </w:p>
        </w:tc>
        <w:tc>
          <w:tcPr>
            <w:tcW w:w="1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6CF2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1F59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0B89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Số lượng thuốc trong thẻ</w:t>
            </w:r>
          </w:p>
        </w:tc>
      </w:tr>
    </w:tbl>
    <w:p w14:paraId="7B7429A1">
      <w:pPr>
        <w:numPr>
          <w:ilvl w:val="2"/>
          <w:numId w:val="13"/>
        </w:numPr>
        <w:tabs>
          <w:tab w:val="left" w:pos="240"/>
          <w:tab w:val="clear" w:pos="709"/>
        </w:tabs>
        <w:ind w:left="960" w:hanging="960"/>
        <w:outlineLvl w:val="1"/>
        <w:rPr>
          <w:rFonts w:hint="default" w:ascii="Times New Roman" w:hAnsi="Times New Roman" w:cs="Times New Roman"/>
          <w:b/>
          <w:bCs/>
          <w:i w:val="0"/>
          <w:iCs w:val="0"/>
          <w:sz w:val="28"/>
          <w:szCs w:val="28"/>
        </w:rPr>
      </w:pPr>
      <w:bookmarkStart w:id="186" w:name="_Toc13801"/>
      <w:bookmarkStart w:id="187" w:name="_Toc30875"/>
      <w:r>
        <w:rPr>
          <w:rFonts w:hint="default" w:ascii="Times New Roman" w:hAnsi="Times New Roman" w:cs="Times New Roman"/>
          <w:b/>
          <w:bCs/>
          <w:i w:val="0"/>
          <w:iCs w:val="0"/>
          <w:sz w:val="28"/>
          <w:szCs w:val="28"/>
        </w:rPr>
        <w:t>Tags</w:t>
      </w:r>
      <w:bookmarkEnd w:id="186"/>
      <w:bookmarkEnd w:id="187"/>
      <w:r>
        <w:rPr>
          <w:rFonts w:hint="default" w:ascii="Times New Roman" w:hAnsi="Times New Roman" w:cs="Times New Roman"/>
          <w:b/>
          <w:bCs/>
          <w:i w:val="0"/>
          <w:iCs w:val="0"/>
          <w:sz w:val="28"/>
          <w:szCs w:val="28"/>
        </w:rPr>
        <w:t xml:space="preserve"> </w:t>
      </w:r>
    </w:p>
    <w:p w14:paraId="6D0CFC56">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bookmarkStart w:id="188" w:name="_Toc13980"/>
      <w:r>
        <w:rPr>
          <w:rFonts w:hint="default" w:ascii="Times New Roman" w:hAnsi="Times New Roman" w:cs="Times New Roman"/>
          <w:sz w:val="26"/>
          <w:szCs w:val="26"/>
          <w:lang w:val="en-US"/>
        </w:rPr>
        <w:t>: thẻ</w:t>
      </w:r>
      <w:bookmarkEnd w:id="188"/>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99"/>
        <w:gridCol w:w="2623"/>
        <w:gridCol w:w="1719"/>
        <w:gridCol w:w="2845"/>
      </w:tblGrid>
      <w:tr w14:paraId="77D36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130"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3922F3A">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412"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E4C4FA2">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925"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429E4E3">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531"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D5C59F0">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291AE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A968C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4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66F74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C6C0E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7083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thẻ (tag)</w:t>
            </w:r>
          </w:p>
        </w:tc>
      </w:tr>
      <w:tr w14:paraId="219FF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08DD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tag_name</w:t>
            </w:r>
          </w:p>
        </w:tc>
        <w:tc>
          <w:tcPr>
            <w:tcW w:w="14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849F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VARCHAR(255)</w:t>
            </w:r>
          </w:p>
        </w:tc>
        <w:tc>
          <w:tcPr>
            <w:tcW w:w="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50D4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E41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Tên của thẻ (tag)</w:t>
            </w:r>
          </w:p>
        </w:tc>
      </w:tr>
      <w:tr w14:paraId="3167F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31C5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4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F847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4B91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1B5E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tạo thẻ</w:t>
            </w:r>
          </w:p>
        </w:tc>
      </w:tr>
      <w:tr w14:paraId="77ACF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F066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14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D46C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368E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32F9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cập nhật thẻ</w:t>
            </w:r>
          </w:p>
        </w:tc>
      </w:tr>
      <w:tr w14:paraId="555CE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A3C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created_by</w:t>
            </w:r>
          </w:p>
        </w:tc>
        <w:tc>
          <w:tcPr>
            <w:tcW w:w="14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62FF1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842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4386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tạo thẻ</w:t>
            </w:r>
          </w:p>
        </w:tc>
      </w:tr>
      <w:tr w14:paraId="5D3F4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A8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14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6691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5FA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7962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thẻ</w:t>
            </w:r>
          </w:p>
        </w:tc>
      </w:tr>
    </w:tbl>
    <w:p w14:paraId="69DFAE56">
      <w:pPr>
        <w:numPr>
          <w:ilvl w:val="2"/>
          <w:numId w:val="13"/>
        </w:numPr>
        <w:tabs>
          <w:tab w:val="left" w:pos="240"/>
          <w:tab w:val="clear" w:pos="709"/>
        </w:tabs>
        <w:ind w:left="960" w:hanging="960"/>
        <w:outlineLvl w:val="1"/>
        <w:rPr>
          <w:rFonts w:hint="default" w:ascii="Times New Roman" w:hAnsi="Times New Roman" w:cs="Times New Roman"/>
          <w:b/>
          <w:bCs/>
          <w:i w:val="0"/>
          <w:iCs w:val="0"/>
          <w:sz w:val="28"/>
          <w:szCs w:val="28"/>
          <w:lang w:val="en-US"/>
        </w:rPr>
      </w:pPr>
      <w:bookmarkStart w:id="189" w:name="_Toc5164"/>
      <w:bookmarkStart w:id="190" w:name="_Toc558"/>
      <w:r>
        <w:rPr>
          <w:rFonts w:hint="default" w:ascii="Times New Roman" w:hAnsi="Times New Roman" w:cs="Times New Roman"/>
          <w:b/>
          <w:bCs/>
          <w:i w:val="0"/>
          <w:iCs w:val="0"/>
          <w:sz w:val="28"/>
          <w:szCs w:val="28"/>
        </w:rPr>
        <w:t>Topic Và Post</w:t>
      </w:r>
      <w:bookmarkEnd w:id="189"/>
      <w:bookmarkEnd w:id="190"/>
    </w:p>
    <w:p w14:paraId="0E06A329">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bookmarkStart w:id="191" w:name="_Toc27754"/>
      <w:r>
        <w:rPr>
          <w:rFonts w:hint="default" w:ascii="Times New Roman" w:hAnsi="Times New Roman" w:cs="Times New Roman"/>
          <w:sz w:val="26"/>
          <w:szCs w:val="26"/>
          <w:lang w:val="en-US"/>
        </w:rPr>
        <w:t>: Chủ đề bài viết</w:t>
      </w:r>
      <w:bookmarkEnd w:id="191"/>
    </w:p>
    <w:tbl>
      <w:tblPr>
        <w:tblStyle w:val="12"/>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84"/>
        <w:gridCol w:w="2659"/>
        <w:gridCol w:w="1705"/>
        <w:gridCol w:w="2619"/>
      </w:tblGrid>
      <w:tr w14:paraId="602B8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984"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8504F58">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p>
          <w:p w14:paraId="39FE45E8">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lang w:val="en-US"/>
              </w:rPr>
            </w:pPr>
            <w:r>
              <w:rPr>
                <w:rFonts w:hint="default" w:ascii="Times New Roman" w:hAnsi="Times New Roman" w:cs="Times New Roman"/>
                <w:b/>
                <w:bCs/>
                <w:i w:val="0"/>
                <w:iCs w:val="0"/>
                <w:color w:val="000000"/>
                <w:sz w:val="26"/>
                <w:szCs w:val="26"/>
                <w:u w:val="none"/>
                <w:lang w:val="en-US"/>
              </w:rPr>
              <w:t>Côt</w:t>
            </w:r>
          </w:p>
        </w:tc>
        <w:tc>
          <w:tcPr>
            <w:tcW w:w="2659"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F79C37C">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170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7231E52">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2619"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0DA5D9E">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51C71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7A0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26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AEB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9674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26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021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chủ đề</w:t>
            </w:r>
          </w:p>
        </w:tc>
      </w:tr>
      <w:tr w14:paraId="18F84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4DA5A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topic_name</w:t>
            </w:r>
          </w:p>
        </w:tc>
        <w:tc>
          <w:tcPr>
            <w:tcW w:w="26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9CEA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VARCHAR(255)</w:t>
            </w:r>
          </w:p>
        </w:tc>
        <w:tc>
          <w:tcPr>
            <w:tcW w:w="1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EA3E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 UNIQUE</w:t>
            </w:r>
          </w:p>
        </w:tc>
        <w:tc>
          <w:tcPr>
            <w:tcW w:w="26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2059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Tên chủ đề, không trùng lặp</w:t>
            </w:r>
          </w:p>
        </w:tc>
      </w:tr>
      <w:tr w14:paraId="48006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F3E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slug</w:t>
            </w:r>
          </w:p>
        </w:tc>
        <w:tc>
          <w:tcPr>
            <w:tcW w:w="26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3299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VARCHAR(255)</w:t>
            </w:r>
          </w:p>
        </w:tc>
        <w:tc>
          <w:tcPr>
            <w:tcW w:w="1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95E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 UNIQUE</w:t>
            </w:r>
          </w:p>
        </w:tc>
        <w:tc>
          <w:tcPr>
            <w:tcW w:w="26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C79E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thân thiện của chủ đề</w:t>
            </w:r>
          </w:p>
        </w:tc>
      </w:tr>
      <w:tr w14:paraId="19AD0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7CC5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26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BB8C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1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54E6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26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ACD7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tạo chủ đề</w:t>
            </w:r>
          </w:p>
        </w:tc>
      </w:tr>
      <w:tr w14:paraId="16D97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BA65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26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EEC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1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842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26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DE1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cập nhật chủ đề</w:t>
            </w:r>
          </w:p>
        </w:tc>
      </w:tr>
      <w:tr w14:paraId="4346F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0FF5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created_by</w:t>
            </w:r>
          </w:p>
        </w:tc>
        <w:tc>
          <w:tcPr>
            <w:tcW w:w="26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21D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9B9E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26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FA6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tạo chủ đề</w:t>
            </w:r>
          </w:p>
        </w:tc>
      </w:tr>
      <w:tr w14:paraId="27CBA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9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72C4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26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954F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1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64E8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26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1B89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chủ đề</w:t>
            </w:r>
          </w:p>
        </w:tc>
      </w:tr>
    </w:tbl>
    <w:p w14:paraId="48AB2874">
      <w:pPr>
        <w:widowControl w:val="0"/>
        <w:outlineLvl w:val="1"/>
        <w:rPr>
          <w:rFonts w:hint="default" w:ascii="Times New Roman" w:hAnsi="Times New Roman" w:cs="Times New Roman"/>
          <w:b/>
          <w:bCs/>
          <w:i w:val="0"/>
          <w:iCs w:val="0"/>
          <w:sz w:val="28"/>
          <w:szCs w:val="28"/>
          <w:lang w:val="en-US"/>
        </w:rPr>
      </w:pPr>
    </w:p>
    <w:p w14:paraId="4AE2D16E">
      <w:pPr>
        <w:pStyle w:val="23"/>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bookmarkStart w:id="192" w:name="_Toc10209"/>
      <w:r>
        <w:rPr>
          <w:rFonts w:hint="default" w:ascii="Times New Roman" w:hAnsi="Times New Roman" w:cs="Times New Roman"/>
          <w:sz w:val="26"/>
          <w:szCs w:val="26"/>
          <w:lang w:val="en-US"/>
        </w:rPr>
        <w:t>: Bài Viết</w:t>
      </w:r>
      <w:bookmarkEnd w:id="192"/>
    </w:p>
    <w:tbl>
      <w:tblPr>
        <w:tblStyle w:val="12"/>
        <w:tblW w:w="495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7"/>
        <w:gridCol w:w="2727"/>
        <w:gridCol w:w="1682"/>
        <w:gridCol w:w="2822"/>
      </w:tblGrid>
      <w:tr w14:paraId="31807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4C31849">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Cột</w:t>
            </w:r>
          </w:p>
        </w:tc>
        <w:tc>
          <w:tcPr>
            <w:tcW w:w="1480"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F2D21A6">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Kiểu dữ liệu</w:t>
            </w:r>
          </w:p>
        </w:tc>
        <w:tc>
          <w:tcPr>
            <w:tcW w:w="913"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900A2DF">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Thuộc tính</w:t>
            </w:r>
          </w:p>
        </w:tc>
        <w:tc>
          <w:tcPr>
            <w:tcW w:w="1532"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7470136">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lang w:val="en-US" w:eastAsia="zh-CN" w:bidi="ar"/>
              </w:rPr>
              <w:t xml:space="preserve"> Mô tả</w:t>
            </w:r>
          </w:p>
        </w:tc>
      </w:tr>
      <w:tr w14:paraId="50125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77C93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id</w:t>
            </w:r>
          </w:p>
        </w:tc>
        <w:tc>
          <w:tcPr>
            <w:tcW w:w="1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5BF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A2BE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PRIMARY KEY</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F924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Khóa chính, định danh duy nhất cho bài viết</w:t>
            </w:r>
          </w:p>
        </w:tc>
      </w:tr>
      <w:tr w14:paraId="057C8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A4A2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title</w:t>
            </w:r>
          </w:p>
        </w:tc>
        <w:tc>
          <w:tcPr>
            <w:tcW w:w="1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49612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VARCHAR(255)</w:t>
            </w:r>
          </w:p>
        </w:tc>
        <w:tc>
          <w:tcPr>
            <w:tcW w:w="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A10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636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Tiêu đề bài viết</w:t>
            </w:r>
          </w:p>
        </w:tc>
      </w:tr>
      <w:tr w14:paraId="06D22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F2AD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topic_id</w:t>
            </w:r>
          </w:p>
        </w:tc>
        <w:tc>
          <w:tcPr>
            <w:tcW w:w="1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4993B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9D27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FOREIGN KEY (tham chiếu topic.id)</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00DA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chủ đề liên kết với bài viết</w:t>
            </w:r>
          </w:p>
        </w:tc>
      </w:tr>
      <w:tr w14:paraId="0B534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2C4B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content</w:t>
            </w:r>
          </w:p>
        </w:tc>
        <w:tc>
          <w:tcPr>
            <w:tcW w:w="1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90C3B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TEXT</w:t>
            </w:r>
          </w:p>
        </w:tc>
        <w:tc>
          <w:tcPr>
            <w:tcW w:w="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335E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NOT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AC8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Nội dung bài viết</w:t>
            </w:r>
          </w:p>
        </w:tc>
      </w:tr>
      <w:tr w14:paraId="6E215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2212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image</w:t>
            </w:r>
          </w:p>
        </w:tc>
        <w:tc>
          <w:tcPr>
            <w:tcW w:w="1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38C7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VARCHAR(255)</w:t>
            </w:r>
          </w:p>
        </w:tc>
        <w:tc>
          <w:tcPr>
            <w:tcW w:w="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D9EC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3A5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Đường dẫn ảnh đại diện bài viết</w:t>
            </w:r>
          </w:p>
        </w:tc>
      </w:tr>
      <w:tr w14:paraId="477BA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991A6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type</w:t>
            </w:r>
          </w:p>
        </w:tc>
        <w:tc>
          <w:tcPr>
            <w:tcW w:w="1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B4A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ENUM('post','page')</w:t>
            </w:r>
          </w:p>
        </w:tc>
        <w:tc>
          <w:tcPr>
            <w:tcW w:w="913" w:type="pct"/>
            <w:tcBorders>
              <w:top w:val="nil"/>
              <w:left w:val="nil"/>
              <w:bottom w:val="nil"/>
              <w:right w:val="nil"/>
            </w:tcBorders>
            <w:shd w:val="clear" w:color="auto" w:fill="auto"/>
            <w:noWrap/>
            <w:vAlign w:val="center"/>
          </w:tcPr>
          <w:p w14:paraId="76E0E8F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default: 'post'</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FE4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Loại bài viết (bài đăng hoặc trang)</w:t>
            </w:r>
          </w:p>
        </w:tc>
      </w:tr>
      <w:tr w14:paraId="471A2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3AB9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created_at</w:t>
            </w:r>
          </w:p>
        </w:tc>
        <w:tc>
          <w:tcPr>
            <w:tcW w:w="1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893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E7F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1C6B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tạo bài viết</w:t>
            </w:r>
          </w:p>
        </w:tc>
      </w:tr>
      <w:tr w14:paraId="2B5D5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9F38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updated_at</w:t>
            </w:r>
          </w:p>
        </w:tc>
        <w:tc>
          <w:tcPr>
            <w:tcW w:w="1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081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TIMESTAMPTZ</w:t>
            </w:r>
          </w:p>
        </w:tc>
        <w:tc>
          <w:tcPr>
            <w:tcW w:w="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632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A00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Thời điểm cập nhật bài viết</w:t>
            </w:r>
          </w:p>
        </w:tc>
      </w:tr>
      <w:tr w14:paraId="51188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ABE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created_by</w:t>
            </w:r>
          </w:p>
        </w:tc>
        <w:tc>
          <w:tcPr>
            <w:tcW w:w="1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8F525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9CE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66A2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tạo bài viết</w:t>
            </w:r>
          </w:p>
        </w:tc>
      </w:tr>
      <w:tr w14:paraId="27A65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1559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updated_by</w:t>
            </w:r>
          </w:p>
        </w:tc>
        <w:tc>
          <w:tcPr>
            <w:tcW w:w="1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6926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int</w:t>
            </w:r>
          </w:p>
        </w:tc>
        <w:tc>
          <w:tcPr>
            <w:tcW w:w="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8479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Có thể NULL</w:t>
            </w:r>
          </w:p>
        </w:tc>
        <w:tc>
          <w:tcPr>
            <w:tcW w:w="15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414C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 xml:space="preserve"> ID người cập nhật bài viết</w:t>
            </w:r>
          </w:p>
        </w:tc>
      </w:tr>
    </w:tbl>
    <w:p w14:paraId="475B16C9">
      <w:pPr>
        <w:numPr>
          <w:ilvl w:val="0"/>
          <w:numId w:val="0"/>
        </w:numPr>
        <w:tabs>
          <w:tab w:val="left" w:pos="240"/>
        </w:tabs>
        <w:ind w:leftChars="0"/>
        <w:rPr>
          <w:rFonts w:hint="default" w:ascii="Times New Roman" w:hAnsi="Times New Roman" w:cs="Times New Roman"/>
          <w:b/>
          <w:bCs/>
          <w:i w:val="0"/>
          <w:iCs w:val="0"/>
          <w:sz w:val="28"/>
          <w:szCs w:val="28"/>
        </w:rPr>
      </w:pPr>
    </w:p>
    <w:p w14:paraId="20F94414">
      <w:pPr>
        <w:numPr>
          <w:ilvl w:val="1"/>
          <w:numId w:val="13"/>
        </w:numPr>
        <w:ind w:left="147" w:leftChars="0" w:hanging="147" w:firstLineChars="0"/>
        <w:outlineLvl w:val="0"/>
        <w:rPr>
          <w:rFonts w:hint="default" w:ascii="Times New Roman" w:hAnsi="Times New Roman" w:cs="Times New Roman"/>
          <w:b/>
          <w:bCs/>
          <w:i w:val="0"/>
          <w:iCs w:val="0"/>
          <w:sz w:val="28"/>
          <w:szCs w:val="28"/>
        </w:rPr>
      </w:pPr>
      <w:bookmarkStart w:id="193" w:name="_Toc31228"/>
      <w:bookmarkStart w:id="194" w:name="_Toc13342"/>
      <w:bookmarkStart w:id="195" w:name="_Toc21444"/>
      <w:bookmarkStart w:id="196" w:name="_Toc20286"/>
      <w:r>
        <w:rPr>
          <w:rFonts w:hint="default" w:ascii="Times New Roman" w:hAnsi="Times New Roman" w:cs="Times New Roman"/>
          <w:b/>
          <w:bCs/>
          <w:i w:val="0"/>
          <w:iCs w:val="0"/>
          <w:sz w:val="28"/>
          <w:szCs w:val="28"/>
        </w:rPr>
        <w:t>Thiết kế giao diện</w:t>
      </w:r>
      <w:bookmarkEnd w:id="193"/>
      <w:bookmarkEnd w:id="194"/>
      <w:bookmarkEnd w:id="195"/>
      <w:bookmarkEnd w:id="196"/>
    </w:p>
    <w:p w14:paraId="76349B85">
      <w:pPr>
        <w:numPr>
          <w:ilvl w:val="2"/>
          <w:numId w:val="13"/>
        </w:numPr>
        <w:tabs>
          <w:tab w:val="left" w:pos="240"/>
          <w:tab w:val="clear" w:pos="709"/>
        </w:tabs>
        <w:outlineLvl w:val="1"/>
        <w:rPr>
          <w:rFonts w:hint="default" w:ascii="Times New Roman" w:hAnsi="Times New Roman" w:cs="Times New Roman"/>
          <w:i w:val="0"/>
          <w:iCs w:val="0"/>
          <w:sz w:val="26"/>
          <w:szCs w:val="26"/>
        </w:rPr>
      </w:pPr>
      <w:bookmarkStart w:id="197" w:name="_Toc27509"/>
      <w:bookmarkStart w:id="198" w:name="_Toc9381"/>
      <w:bookmarkStart w:id="199" w:name="_Toc15374"/>
      <w:bookmarkStart w:id="200" w:name="_Toc1747"/>
      <w:r>
        <w:rPr>
          <w:rFonts w:hint="default" w:ascii="Times New Roman" w:hAnsi="Times New Roman" w:cs="Times New Roman"/>
          <w:b/>
          <w:bCs/>
          <w:i w:val="0"/>
          <w:iCs w:val="0"/>
          <w:sz w:val="28"/>
          <w:szCs w:val="28"/>
        </w:rPr>
        <w:t>Thiết kế giao diện người dùng</w:t>
      </w:r>
      <w:bookmarkEnd w:id="197"/>
      <w:bookmarkEnd w:id="198"/>
      <w:bookmarkEnd w:id="199"/>
      <w:bookmarkEnd w:id="200"/>
    </w:p>
    <w:p w14:paraId="6CED2C0B">
      <w:pPr>
        <w:widowControl w:val="0"/>
        <w:numPr>
          <w:ilvl w:val="3"/>
          <w:numId w:val="13"/>
        </w:numPr>
        <w:ind w:left="850" w:leftChars="0" w:hanging="850" w:firstLineChars="0"/>
        <w:rPr>
          <w:rFonts w:hint="default" w:ascii="Times New Roman" w:hAnsi="Times New Roman" w:cs="Times New Roman"/>
          <w:b/>
          <w:bCs/>
          <w:i w:val="0"/>
          <w:iCs w:val="0"/>
          <w:lang w:val="en-US"/>
        </w:rPr>
      </w:pPr>
      <w:r>
        <w:rPr>
          <w:rFonts w:hint="default" w:ascii="Times New Roman" w:hAnsi="Times New Roman" w:cs="Times New Roman"/>
          <w:b/>
          <w:bCs/>
          <w:i w:val="0"/>
          <w:iCs w:val="0"/>
          <w:sz w:val="26"/>
          <w:szCs w:val="26"/>
          <w:lang w:val="en-US"/>
        </w:rPr>
        <w:t>Trang ch</w:t>
      </w:r>
      <w:r>
        <w:rPr>
          <w:rFonts w:hint="default" w:ascii="Times New Roman" w:hAnsi="Times New Roman" w:cs="Times New Roman"/>
          <w:b/>
          <w:bCs/>
          <w:i w:val="0"/>
          <w:iCs w:val="0"/>
          <w:lang w:val="en-US"/>
        </w:rPr>
        <w:t>ủ</w:t>
      </w:r>
    </w:p>
    <w:p w14:paraId="291972E3">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Mục tiêu: Thu hút sự chú ý, cung cấp cái nhìn tổng quan về sản phẩm/dịch vụ, khuyến khích người dùng khám phá.</w:t>
      </w:r>
    </w:p>
    <w:p w14:paraId="3184E3A4">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thành phần và yêu cầu:</w:t>
      </w:r>
    </w:p>
    <w:p w14:paraId="6AC27B01">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Header (Đầu trang): Logo: Đặt ở vị trí dễ nhìn, thường là góc trên bên trái, dễ dàng click để về trang chủ.</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Thanh tìm kiếm: Nổi bật, có gợi ý tìm kiếm (autocomplete) khi người dùng gõ, biểu tượng kính lúp rõ ràng.Menu điều hướng chính: Phân cấp rõ ràng các danh mục sản phẩm (ví dụ: Thuốc kê đơn, Thuốc không kê đơn, Thực phẩm chức năng, Thiết bị y tế, Chăm sóc cá nhân...). Có thể có menu thả xuống (dropdown) với các danh mục con.Icon giỏ hàng: Nổi bật, hiển thị số lượng sản phẩm trong giỏ.Icon tài khoản/đăng nhập: Dễ dàng truy cập, có thể hiển thị tên người dùng nếu đã đăng nhập.</w:t>
      </w:r>
    </w:p>
    <w:p w14:paraId="74B60199">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Banner/Carousel: Hiển thị các chương trình khuyến mãi, sản phẩm nổi bật, thông điệp chính của nhà thuốc. Sử dụng hình ảnh chất lượng cao, hấp dẫn và thông tin ngắn gọn, rõ ràng.</w:t>
      </w:r>
    </w:p>
    <w:p w14:paraId="273D7C93">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Các mục nổi bật/danh mục sản phẩm chính: </w:t>
      </w:r>
    </w:p>
    <w:p w14:paraId="79D7C821">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Sản phẩm bán chạy/Sản phẩm mới: Hiển thị dưới dạng carousel hoặc grid, mỗi sản phẩm có ảnh, tên, giá, nút "Thêm vào giỏ" nhanh.</w:t>
      </w:r>
    </w:p>
    <w:p w14:paraId="5A9FACFB">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Danh mục phổ biến: Các ô/banner lớn dẫn đến các danh mục sản phẩm được quan tâm nhiều nhất (ví dụ: "Thuốc cảm cúm", "Vitamin", "Chăm sóc da").</w:t>
      </w:r>
    </w:p>
    <w:p w14:paraId="146D479A">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Bài viết sức khỏe nổi bật: Các bài blog liên quan đến sức khỏe, mẹo dùng thuốc.</w:t>
      </w:r>
    </w:p>
    <w:p w14:paraId="7A0873C3">
      <w:pPr>
        <w:numPr>
          <w:ilvl w:val="0"/>
          <w:numId w:val="14"/>
        </w:numPr>
        <w:tabs>
          <w:tab w:val="left" w:pos="420"/>
        </w:tabs>
        <w:rPr>
          <w:rFonts w:hint="default" w:ascii="Times New Roman" w:hAnsi="Times New Roman" w:cs="Times New Roman"/>
          <w:b/>
          <w:bCs/>
          <w:i w:val="0"/>
          <w:iCs w:val="0"/>
          <w:sz w:val="26"/>
          <w:szCs w:val="26"/>
          <w:lang w:val="en-US"/>
        </w:rPr>
      </w:pPr>
      <w:r>
        <w:rPr>
          <w:rFonts w:hint="default" w:ascii="Times New Roman" w:hAnsi="Times New Roman" w:cs="Times New Roman"/>
          <w:i w:val="0"/>
          <w:iCs w:val="0"/>
          <w:sz w:val="26"/>
          <w:szCs w:val="26"/>
        </w:rPr>
        <w:t>Footer (Chân trang): Thông tin liên hệ: Địa chỉ, email, số điện thoại.</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Chính sách: Liên kết đến chính sách bảo mật, điều khoản sử dụng, đổi trả.</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Mạng xã hội: Các icon dẫn đến trang mạng xã hội của nhà thuốc.</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Phương thức thanh toán &amp; vận chuyển: Các icon chứng nhận, đối tác.</w:t>
      </w:r>
    </w:p>
    <w:p w14:paraId="7B9DACFD">
      <w:pPr>
        <w:numPr>
          <w:ilvl w:val="3"/>
          <w:numId w:val="13"/>
        </w:numPr>
        <w:tabs>
          <w:tab w:val="left" w:pos="420"/>
          <w:tab w:val="clear" w:pos="850"/>
        </w:tabs>
        <w:ind w:left="850" w:leftChars="0" w:hanging="850" w:firstLineChars="0"/>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Trang chi tiết thuốc</w:t>
      </w:r>
    </w:p>
    <w:p w14:paraId="0496AE3F">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Mục tiêu: Cung cấp đầy đủ thông tin để người dùng ra quyết định mua hàng.</w:t>
      </w:r>
    </w:p>
    <w:p w14:paraId="0C3F1F6E">
      <w:pPr>
        <w:widowControl w:val="0"/>
        <w:ind w:firstLine="288"/>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thành phần và yêu cầu:</w:t>
      </w:r>
    </w:p>
    <w:p w14:paraId="3539D68F">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Hình ảnh sản phẩm lớn: Cho phép phóng to (zoom), xem nhiều hình ảnh (gallery), có thể có video.</w:t>
      </w:r>
    </w:p>
    <w:p w14:paraId="29BEA6AB">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Tên sản phẩm: Nổi bật.</w:t>
      </w:r>
    </w:p>
    <w:p w14:paraId="5338580A">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Giá: Lớn, rõ ràng, có giá gốc và giá khuyến mãi.</w:t>
      </w:r>
    </w:p>
    <w:p w14:paraId="7C1F826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Mô tả ngắn gọn: Tóm tắt các điểm nổi bật.</w:t>
      </w:r>
    </w:p>
    <w:p w14:paraId="071493E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Số lượng: Cho phép chọn số lượng sản phẩm cần mua.</w:t>
      </w:r>
    </w:p>
    <w:p w14:paraId="608A7C44">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Nút "Thêm vào giỏ hàng": Nổi bật, rõ ràng.</w:t>
      </w:r>
    </w:p>
    <w:p w14:paraId="70536DB9">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Mô tả chi tiết sản phẩm: Sử dụng các tab để sắp xếp thông tin: </w:t>
      </w:r>
    </w:p>
    <w:p w14:paraId="1373A96A">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Sản phẩm liên quan/Sản phẩm đã xem gần đây: Gợi ý các sản phẩm bổ sung hoặc tương tự.</w:t>
      </w:r>
    </w:p>
    <w:p w14:paraId="7886D57C">
      <w:pPr>
        <w:numPr>
          <w:ilvl w:val="3"/>
          <w:numId w:val="13"/>
        </w:numPr>
        <w:tabs>
          <w:tab w:val="left" w:pos="420"/>
          <w:tab w:val="clear" w:pos="850"/>
        </w:tabs>
        <w:ind w:left="850" w:leftChars="0" w:hanging="850" w:firstLineChars="0"/>
        <w:rPr>
          <w:rFonts w:hint="default" w:ascii="Times New Roman" w:hAnsi="Times New Roman" w:cs="Times New Roman"/>
          <w:b/>
          <w:bCs/>
          <w:i w:val="0"/>
          <w:iCs w:val="0"/>
          <w:sz w:val="26"/>
          <w:szCs w:val="26"/>
          <w:lang w:val="en-US"/>
        </w:rPr>
      </w:pPr>
      <w:r>
        <w:rPr>
          <w:rFonts w:hint="default" w:ascii="Times New Roman" w:hAnsi="Times New Roman" w:eastAsia="SimSun" w:cs="Times New Roman"/>
          <w:b/>
          <w:bCs/>
          <w:i w:val="0"/>
          <w:iCs w:val="0"/>
          <w:sz w:val="28"/>
          <w:szCs w:val="28"/>
        </w:rPr>
        <w:t>Trang Đăng Nhập/Đăng Ký</w:t>
      </w:r>
    </w:p>
    <w:p w14:paraId="520D3424">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Mục tiêu: Cung cấp trải nghiệm đăng nhập/đăng ký dễ dàng, nhanh chóng và an toàn.</w:t>
      </w:r>
    </w:p>
    <w:p w14:paraId="2869D952">
      <w:pPr>
        <w:widowControl w:val="0"/>
        <w:ind w:firstLine="288"/>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thành phần và yêu cầu:</w:t>
      </w:r>
    </w:p>
    <w:p w14:paraId="194BFD94">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Form đăng nhập: Ô nhập Email/Số điện thoại và Mật khẩu.Nút "Ghi nhớ đăng nhập".</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Link "Quên mật khẩu": Dễ tìm, quy trình lấy lại mật khẩu rõ ràng.Nút "Đăng nhập".</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Có thể tích hợp đăng nhập bằng Google/Facebook (Social Login).</w:t>
      </w:r>
    </w:p>
    <w:p w14:paraId="5EF0B153">
      <w:pPr>
        <w:numPr>
          <w:ilvl w:val="0"/>
          <w:numId w:val="14"/>
        </w:numPr>
        <w:tabs>
          <w:tab w:val="left" w:pos="420"/>
        </w:tabs>
        <w:rPr>
          <w:rFonts w:hint="default" w:ascii="Times New Roman" w:hAnsi="Times New Roman" w:cs="Times New Roman"/>
          <w:b/>
          <w:bCs/>
          <w:i w:val="0"/>
          <w:iCs w:val="0"/>
          <w:sz w:val="26"/>
          <w:szCs w:val="26"/>
          <w:lang w:val="en-US"/>
        </w:rPr>
      </w:pPr>
      <w:r>
        <w:rPr>
          <w:rFonts w:hint="default" w:ascii="Times New Roman" w:hAnsi="Times New Roman" w:cs="Times New Roman"/>
          <w:i w:val="0"/>
          <w:iCs w:val="0"/>
          <w:sz w:val="26"/>
          <w:szCs w:val="26"/>
        </w:rPr>
        <w:t>Form đăng ký: Các trường bắt buộc: Họ tên, Email, Số điện thoại, Mật khẩu, Nhập lại mật khẩu.</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Yêu cầu về mật khẩu (độ dài, ký tự đặc biệt).</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Nút "Đăng ký".</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Chuyển đổi giữa đăng nhập và đăng ký: Nút/link rõ ràng.</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Thông báo lỗi: Rõ ràng khi người dùng nhập sai thông tin.</w:t>
      </w:r>
    </w:p>
    <w:p w14:paraId="0DDC1906">
      <w:pPr>
        <w:numPr>
          <w:ilvl w:val="3"/>
          <w:numId w:val="13"/>
        </w:numPr>
        <w:tabs>
          <w:tab w:val="left" w:pos="420"/>
          <w:tab w:val="clear" w:pos="850"/>
        </w:tabs>
        <w:ind w:left="850" w:leftChars="0" w:hanging="850" w:firstLineChars="0"/>
        <w:rPr>
          <w:rFonts w:hint="default" w:ascii="Times New Roman" w:hAnsi="Times New Roman" w:cs="Times New Roman"/>
          <w:b/>
          <w:bCs/>
          <w:i w:val="0"/>
          <w:iCs w:val="0"/>
          <w:sz w:val="26"/>
          <w:szCs w:val="26"/>
          <w:lang w:val="en-US"/>
        </w:rPr>
      </w:pPr>
      <w:r>
        <w:rPr>
          <w:rFonts w:hint="default" w:ascii="Times New Roman" w:hAnsi="Times New Roman" w:eastAsia="SimSun" w:cs="Times New Roman"/>
          <w:b/>
          <w:bCs/>
          <w:i w:val="0"/>
          <w:iCs w:val="0"/>
          <w:sz w:val="28"/>
          <w:szCs w:val="28"/>
          <w:lang w:val="en-US"/>
        </w:rPr>
        <w:t>Trang tài khoản người dùng</w:t>
      </w:r>
    </w:p>
    <w:p w14:paraId="6EE72CCE">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Mục tiêu: Cung cấp trung tâm quản lý thông tin và đơn hàng cho người dùng.</w:t>
      </w:r>
    </w:p>
    <w:p w14:paraId="2A35BE1A">
      <w:pPr>
        <w:widowControl w:val="0"/>
        <w:ind w:firstLine="288"/>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thành phần và yêu cầu:</w:t>
      </w:r>
    </w:p>
    <w:p w14:paraId="282640D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Menu bên trái/trên cùng: Điều hướng đến các mục: </w:t>
      </w:r>
    </w:p>
    <w:p w14:paraId="18B60223">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Thông tin cá nhân: Tên, email, số điện thoại, địa chỉ (cho phép chỉnh sửa).</w:t>
      </w:r>
    </w:p>
    <w:p w14:paraId="65D423BC">
      <w:pPr>
        <w:numPr>
          <w:ilvl w:val="0"/>
          <w:numId w:val="14"/>
        </w:numPr>
        <w:tabs>
          <w:tab w:val="left" w:pos="420"/>
        </w:tabs>
        <w:rPr>
          <w:rFonts w:hint="default" w:ascii="Times New Roman" w:hAnsi="Times New Roman" w:eastAsia="Times New Roman" w:cs="Times New Roman"/>
          <w:i w:val="0"/>
          <w:iCs w:val="0"/>
          <w:sz w:val="26"/>
          <w:szCs w:val="26"/>
        </w:rPr>
      </w:pPr>
      <w:r>
        <w:rPr>
          <w:rFonts w:hint="default" w:ascii="Times New Roman" w:hAnsi="Times New Roman" w:eastAsia="Times New Roman" w:cs="Times New Roman"/>
          <w:i w:val="0"/>
          <w:iCs w:val="0"/>
          <w:sz w:val="26"/>
          <w:szCs w:val="26"/>
        </w:rPr>
        <w:t>Đơn hàng của tôi: Danh sách các đơn hàng đã đặt (đang xử lý, đã hoàn thành, đã hủy).</w:t>
      </w:r>
    </w:p>
    <w:p w14:paraId="0F1D956E">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Chi tiết đơn hàng: Xem lại sản phẩm, giá, tình trạng, thông tin vận chuyển.</w:t>
      </w:r>
    </w:p>
    <w:p w14:paraId="1368FF84">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Đổi mật khẩu.</w:t>
      </w:r>
    </w:p>
    <w:p w14:paraId="65544C5D">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Thoát (Logout).</w:t>
      </w:r>
    </w:p>
    <w:p w14:paraId="7871BCFC">
      <w:pPr>
        <w:numPr>
          <w:ilvl w:val="0"/>
          <w:numId w:val="14"/>
        </w:numPr>
        <w:tabs>
          <w:tab w:val="left" w:pos="420"/>
        </w:tabs>
        <w:rPr>
          <w:rFonts w:hint="default" w:ascii="Times New Roman" w:hAnsi="Times New Roman" w:cs="Times New Roman"/>
          <w:b/>
          <w:bCs/>
          <w:i w:val="0"/>
          <w:iCs w:val="0"/>
          <w:sz w:val="26"/>
          <w:szCs w:val="26"/>
          <w:lang w:val="en-US"/>
        </w:rPr>
      </w:pPr>
      <w:r>
        <w:rPr>
          <w:rFonts w:hint="default" w:ascii="Times New Roman" w:hAnsi="Times New Roman" w:cs="Times New Roman"/>
          <w:i w:val="0"/>
          <w:iCs w:val="0"/>
          <w:sz w:val="26"/>
          <w:szCs w:val="26"/>
        </w:rPr>
        <w:t>Giao diện rõ ràng: Dễ dàng tìm kiếm thông tin và thực hiện thao tác.</w:t>
      </w:r>
    </w:p>
    <w:p w14:paraId="1639C56C">
      <w:pPr>
        <w:numPr>
          <w:ilvl w:val="3"/>
          <w:numId w:val="13"/>
        </w:numPr>
        <w:tabs>
          <w:tab w:val="left" w:pos="420"/>
          <w:tab w:val="clear" w:pos="850"/>
        </w:tabs>
        <w:ind w:left="850" w:leftChars="0" w:hanging="850" w:firstLineChars="0"/>
        <w:rPr>
          <w:rFonts w:hint="default" w:ascii="Times New Roman" w:hAnsi="Times New Roman" w:cs="Times New Roman"/>
          <w:b/>
          <w:bCs/>
          <w:i w:val="0"/>
          <w:iCs w:val="0"/>
          <w:sz w:val="26"/>
          <w:szCs w:val="26"/>
          <w:lang w:val="en-US"/>
        </w:rPr>
      </w:pPr>
      <w:r>
        <w:rPr>
          <w:rFonts w:hint="default" w:ascii="Times New Roman" w:hAnsi="Times New Roman" w:eastAsia="SimSun" w:cs="Times New Roman"/>
          <w:b/>
          <w:bCs/>
          <w:i w:val="0"/>
          <w:iCs w:val="0"/>
          <w:sz w:val="28"/>
          <w:szCs w:val="28"/>
        </w:rPr>
        <w:t>Blog</w:t>
      </w:r>
    </w:p>
    <w:p w14:paraId="3B60F75F">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Mục tiêu: Cung cấp thông tin hữu ích, tăng cường sự tin cậy và giữ chân người dùng.</w:t>
      </w:r>
    </w:p>
    <w:p w14:paraId="17D36C61">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thành phần và yêu cầu:</w:t>
      </w:r>
    </w:p>
    <w:p w14:paraId="15A329B4">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Danh sách bài viết: </w:t>
      </w:r>
    </w:p>
    <w:p w14:paraId="22A8189A">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Hình ảnh đại diện.</w:t>
      </w:r>
    </w:p>
    <w:p w14:paraId="2888A811">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Tiêu đề bài viết.</w:t>
      </w:r>
    </w:p>
    <w:p w14:paraId="1C436C9F">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Ngày đăng, tên tác giả (nếu có).</w:t>
      </w:r>
    </w:p>
    <w:p w14:paraId="43783F07">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Trang chi tiết bài viết: </w:t>
      </w:r>
    </w:p>
    <w:p w14:paraId="596F1BD3">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Tiêu đề lớn, hình ảnh/video minh họa.</w:t>
      </w:r>
    </w:p>
    <w:p w14:paraId="6C46A19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Nội dung bài viết được định dạng dễ đọc (headings, bullet points, paragraph breaks).</w:t>
      </w:r>
    </w:p>
    <w:p w14:paraId="2BFE42D1">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Mục liên quan: Các bài viết khác cùng chủ đề.</w:t>
      </w:r>
    </w:p>
    <w:p w14:paraId="2CC6EC13">
      <w:pPr>
        <w:numPr>
          <w:ilvl w:val="3"/>
          <w:numId w:val="13"/>
        </w:numPr>
        <w:tabs>
          <w:tab w:val="left" w:pos="420"/>
          <w:tab w:val="clear" w:pos="850"/>
        </w:tabs>
        <w:ind w:left="850" w:leftChars="0" w:hanging="850" w:firstLineChars="0"/>
        <w:rPr>
          <w:rFonts w:hint="default" w:ascii="Times New Roman" w:hAnsi="Times New Roman" w:cs="Times New Roman"/>
          <w:i w:val="0"/>
          <w:iCs w:val="0"/>
          <w:sz w:val="26"/>
          <w:szCs w:val="26"/>
        </w:rPr>
      </w:pPr>
      <w:bookmarkStart w:id="201" w:name="_Toc24444"/>
      <w:bookmarkStart w:id="202" w:name="_Toc12574"/>
      <w:r>
        <w:rPr>
          <w:rFonts w:hint="default" w:ascii="Times New Roman" w:hAnsi="Times New Roman" w:eastAsia="SimSun" w:cs="Times New Roman"/>
          <w:b/>
          <w:bCs/>
          <w:i w:val="0"/>
          <w:iCs w:val="0"/>
          <w:sz w:val="28"/>
          <w:szCs w:val="28"/>
          <w:lang w:val="en-US"/>
        </w:rPr>
        <w:t>Danh mục thuốc</w:t>
      </w:r>
    </w:p>
    <w:p w14:paraId="32631C46">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Mục tiêu: Giúp người dùng dễ dàng tìm kiếm và lọc sản phẩm theo nhu cầu.</w:t>
      </w:r>
    </w:p>
    <w:p w14:paraId="19F87841">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thành phần và yêu cầu:</w:t>
      </w:r>
    </w:p>
    <w:p w14:paraId="3E4DD64F">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Tiêu đề danh mục: Rõ ràng, ví dụ "Thuốc Cảm Cúm".</w:t>
      </w:r>
    </w:p>
    <w:p w14:paraId="35918537">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Bộ lọc (Filter) &amp; Sắp xếp (Sort)</w:t>
      </w:r>
      <w:r>
        <w:rPr>
          <w:rFonts w:hint="default" w:ascii="Times New Roman" w:hAnsi="Times New Roman" w:cs="Times New Roman"/>
          <w:i w:val="0"/>
          <w:iCs w:val="0"/>
          <w:sz w:val="26"/>
          <w:szCs w:val="26"/>
          <w:lang w:val="en-US"/>
        </w:rPr>
        <w:t>.</w:t>
      </w:r>
    </w:p>
    <w:p w14:paraId="55A20863">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Tùy chọn sắp xếp: Theo giá (tăng/giảm), sản phẩm mới nhất, bán chạy nhất, tên (A-Z).</w:t>
      </w:r>
    </w:p>
    <w:p w14:paraId="584EDF9A">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Thiết kế dễ sử dụng: Các tùy chọn lọc có thể là checkbox, range slider (cho giá), hoặc dropdown. Có nút "Áp dụng" hoặc tự động lọc.</w:t>
      </w:r>
    </w:p>
    <w:p w14:paraId="63D5BD98">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Khu vực hiển thị sản phẩm: Hình ảnh sản phẩm: Chất lượng cao, rõ nét, có thể có nhiều góc độ hoặc video ngắn.</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Tên sản phẩm: Rõ ràng, dễ đọc, không bị cắt.</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Giá: Hiển thị rõ ràng, giá gốc và giá khuyến mãi (nếu có).Đánh giá (Rating): Số sao và số lượt đánh giá.</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Tình trạng hàng: "Còn hàng", "Hết hàng".</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Nút "Thêm vào giỏ hàng": Nổi bật, có thể có biểu tượng nhanh.</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Phân trang (Pagination): Rõ ràng (ví dụ: 1, 2, 3... Kế tiếp).</w:t>
      </w:r>
    </w:p>
    <w:p w14:paraId="095CE141">
      <w:pPr>
        <w:numPr>
          <w:ilvl w:val="3"/>
          <w:numId w:val="13"/>
        </w:numPr>
        <w:tabs>
          <w:tab w:val="left" w:pos="420"/>
          <w:tab w:val="clear" w:pos="850"/>
        </w:tabs>
        <w:ind w:left="850" w:leftChars="0" w:hanging="850" w:firstLineChars="0"/>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Giỏ hàng/thanh toán</w:t>
      </w:r>
    </w:p>
    <w:p w14:paraId="28E00F4E">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Mục tiêu: Cung cấp cái nhìn tổng quan về các sản phẩm đã chọn, khuyến khích hoàn tất đơn hàng.</w:t>
      </w:r>
    </w:p>
    <w:p w14:paraId="35DD6945">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thành phần và yêu cầu:</w:t>
      </w:r>
    </w:p>
    <w:p w14:paraId="416EED26">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Danh sách sản phẩm trong giỏ</w:t>
      </w:r>
      <w:r>
        <w:rPr>
          <w:rFonts w:hint="default" w:ascii="Times New Roman" w:hAnsi="Times New Roman" w:cs="Times New Roman"/>
          <w:i w:val="0"/>
          <w:iCs w:val="0"/>
          <w:sz w:val="26"/>
          <w:szCs w:val="26"/>
          <w:lang w:val="en-US"/>
        </w:rPr>
        <w:t>.</w:t>
      </w:r>
    </w:p>
    <w:p w14:paraId="29C6A2C9">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Hình ảnh sản phẩm: Nhỏ gọn.</w:t>
      </w:r>
    </w:p>
    <w:p w14:paraId="1AEEE645">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Tên sản phẩm: Dễ đọc.</w:t>
      </w:r>
    </w:p>
    <w:p w14:paraId="209BF850">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Giá đơn vị: Rõ ràng.</w:t>
      </w:r>
    </w:p>
    <w:p w14:paraId="4C496088">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Số lượng: Có nút tăng/giảm số lượng, có thể nhập trực tiếp.</w:t>
      </w:r>
    </w:p>
    <w:p w14:paraId="4C6476CD">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Tổng giá của từng sản phẩm: Tính toán tự động.</w:t>
      </w:r>
    </w:p>
    <w:p w14:paraId="54DE46E4">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Nút "Xóa" sản phẩm: Nổi bật, dễ thực hiện.</w:t>
      </w:r>
    </w:p>
    <w:p w14:paraId="6369C8F5">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Mục tóm tắt đơn hàng: </w:t>
      </w:r>
    </w:p>
    <w:p w14:paraId="6338A541">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Tổng phụ (Subtotal): Tổng giá trị sản phẩm.</w:t>
      </w:r>
    </w:p>
    <w:p w14:paraId="2F720EB7">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Mã giảm giá/Voucher: Ô nhập mã, có nút "Áp dụng".</w:t>
      </w:r>
    </w:p>
    <w:p w14:paraId="2F5A5362">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Tổng cộng (Total): Tổng số tiền cuối cùng, hiển thị nổi bật.</w:t>
      </w:r>
    </w:p>
    <w:p w14:paraId="56B976DB">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Thông tin giao hàng: Form nhập liệu: Họ tên, số điện thoại, địa chỉ (quận/huyện, tỉnh/thành phố có gợi ý tự động), email.</w:t>
      </w:r>
    </w:p>
    <w:p w14:paraId="400A450B">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Phương thức thanh toán:Thanh toán khi nhận hàng (COD): Là lựa chọn mặc định nếu phù hợp.Chuyển khoản ngân hàng: Cung cấp thông tin tài khoản rõ ràng.Thẻ tín dụng/ghi nợ: Tích hợp cổng thanh toán an toàn (SSL certificate).Ví điện tử: Tích hợp các ví phổ biến (MoMo, ZaloPay, VNPay...).</w:t>
      </w:r>
    </w:p>
    <w:p w14:paraId="1E54072E">
      <w:pPr>
        <w:numPr>
          <w:ilvl w:val="2"/>
          <w:numId w:val="13"/>
        </w:numPr>
        <w:tabs>
          <w:tab w:val="left" w:pos="240"/>
          <w:tab w:val="clear" w:pos="709"/>
        </w:tabs>
        <w:outlineLvl w:val="1"/>
        <w:rPr>
          <w:rFonts w:hint="default" w:ascii="Times New Roman" w:hAnsi="Times New Roman" w:cs="Times New Roman"/>
          <w:i w:val="0"/>
          <w:iCs w:val="0"/>
          <w:sz w:val="26"/>
          <w:szCs w:val="26"/>
        </w:rPr>
      </w:pPr>
      <w:bookmarkStart w:id="203" w:name="_Toc5669"/>
      <w:bookmarkStart w:id="204" w:name="_Toc23064"/>
      <w:r>
        <w:rPr>
          <w:rFonts w:hint="default" w:ascii="Times New Roman" w:hAnsi="Times New Roman" w:eastAsia="SimSun" w:cs="Times New Roman"/>
          <w:b/>
          <w:bCs/>
          <w:i w:val="0"/>
          <w:iCs w:val="0"/>
          <w:sz w:val="28"/>
          <w:szCs w:val="28"/>
        </w:rPr>
        <w:t>Giao diện trang quản trị (Admin)</w:t>
      </w:r>
      <w:bookmarkEnd w:id="201"/>
      <w:bookmarkEnd w:id="202"/>
      <w:bookmarkEnd w:id="203"/>
      <w:bookmarkEnd w:id="204"/>
    </w:p>
    <w:p w14:paraId="6472E6CC">
      <w:pPr>
        <w:numPr>
          <w:ilvl w:val="3"/>
          <w:numId w:val="13"/>
        </w:numPr>
        <w:tabs>
          <w:tab w:val="left" w:pos="240"/>
          <w:tab w:val="clear" w:pos="850"/>
        </w:tabs>
        <w:ind w:left="850" w:leftChars="0" w:hanging="850" w:firstLineChars="0"/>
        <w:outlineLvl w:val="1"/>
        <w:rPr>
          <w:rFonts w:hint="default" w:ascii="Times New Roman" w:hAnsi="Times New Roman" w:cs="Times New Roman"/>
          <w:i w:val="0"/>
          <w:iCs w:val="0"/>
          <w:sz w:val="26"/>
          <w:szCs w:val="26"/>
          <w:lang w:val="en-US"/>
        </w:rPr>
      </w:pPr>
      <w:bookmarkStart w:id="205" w:name="_Toc18544"/>
      <w:r>
        <w:rPr>
          <w:rFonts w:hint="default" w:ascii="Times New Roman" w:hAnsi="Times New Roman" w:cs="Times New Roman"/>
          <w:b/>
          <w:bCs/>
          <w:i w:val="0"/>
          <w:iCs w:val="0"/>
          <w:sz w:val="28"/>
          <w:szCs w:val="28"/>
          <w:lang w:val="en-US"/>
        </w:rPr>
        <w:t xml:space="preserve">Trang </w:t>
      </w:r>
      <w:r>
        <w:rPr>
          <w:rFonts w:hint="default" w:ascii="Times New Roman" w:hAnsi="Times New Roman" w:eastAsia="SimSun" w:cs="Times New Roman"/>
          <w:b/>
          <w:bCs/>
          <w:i w:val="0"/>
          <w:iCs w:val="0"/>
          <w:sz w:val="28"/>
          <w:szCs w:val="28"/>
        </w:rPr>
        <w:t>Dashboard</w:t>
      </w:r>
      <w:bookmarkEnd w:id="205"/>
    </w:p>
    <w:p w14:paraId="01D15F20">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Mục tiêu: Cung cấp cái nhìn tổng thể về hiệu suất kinh doanh và các thông số quan trọng nhất.</w:t>
      </w:r>
    </w:p>
    <w:p w14:paraId="78D14AE7">
      <w:pPr>
        <w:widowControl w:val="0"/>
        <w:ind w:firstLine="288"/>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thành phần và yêu cầu:</w:t>
      </w:r>
    </w:p>
    <w:p w14:paraId="6B060BCD">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Thống kê tổng quan:Doanh thu trong ngày/tuần/tháng.</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Số lượng đơn hàng mới/đang xử lý.</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Số lượng khách hàng mới.</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Sản phẩm bán chạy nhất.</w:t>
      </w:r>
    </w:p>
    <w:p w14:paraId="173FD6E1">
      <w:pPr>
        <w:numPr>
          <w:ilvl w:val="0"/>
          <w:numId w:val="14"/>
        </w:numPr>
        <w:tabs>
          <w:tab w:val="left" w:pos="420"/>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Biểu đồ/Đồ thị: Biểu đồ doanh thu theo thời gian.</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Biểu đồ số lượng đơn hàng theo thời gian.</w:t>
      </w:r>
      <w:r>
        <w:rPr>
          <w:rFonts w:hint="default" w:ascii="Times New Roman" w:hAnsi="Times New Roman" w:cs="Times New Roman"/>
          <w:i w:val="0"/>
          <w:iCs w:val="0"/>
          <w:sz w:val="26"/>
          <w:szCs w:val="26"/>
          <w:lang w:val="en-US"/>
        </w:rPr>
        <w:t xml:space="preserve"> </w:t>
      </w:r>
    </w:p>
    <w:p w14:paraId="16621219">
      <w:pPr>
        <w:widowControl w:val="0"/>
        <w:ind w:left="0" w:leftChars="0" w:firstLine="480" w:firstLineChars="0"/>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Các thông báo/cảnh báo quan trọng: Đơn hàng mới chờ xử lý.</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Sản phẩm sắp hết hàng.</w:t>
      </w:r>
    </w:p>
    <w:p w14:paraId="4BC5ED7D">
      <w:pPr>
        <w:numPr>
          <w:ilvl w:val="3"/>
          <w:numId w:val="13"/>
        </w:numPr>
        <w:tabs>
          <w:tab w:val="left" w:pos="240"/>
          <w:tab w:val="clear" w:pos="850"/>
        </w:tabs>
        <w:ind w:left="850" w:leftChars="0" w:hanging="850" w:firstLineChars="0"/>
        <w:outlineLvl w:val="1"/>
        <w:rPr>
          <w:rFonts w:hint="default" w:ascii="Times New Roman" w:hAnsi="Times New Roman" w:cs="Times New Roman"/>
          <w:b/>
          <w:bCs/>
          <w:i w:val="0"/>
          <w:iCs w:val="0"/>
          <w:sz w:val="26"/>
          <w:szCs w:val="26"/>
          <w:lang w:val="en-US"/>
        </w:rPr>
      </w:pPr>
      <w:bookmarkStart w:id="206" w:name="_Toc31876"/>
      <w:r>
        <w:rPr>
          <w:rFonts w:hint="default" w:ascii="Times New Roman" w:hAnsi="Times New Roman" w:eastAsia="SimSun" w:cs="Times New Roman"/>
          <w:b/>
          <w:bCs/>
          <w:i w:val="0"/>
          <w:iCs w:val="0"/>
          <w:sz w:val="28"/>
          <w:szCs w:val="28"/>
          <w:lang w:val="en-US"/>
        </w:rPr>
        <w:t>Các trang quản lí</w:t>
      </w:r>
      <w:bookmarkEnd w:id="206"/>
    </w:p>
    <w:p w14:paraId="4EBF37B0">
      <w:pPr>
        <w:widowControl w:val="0"/>
        <w:ind w:left="0" w:leftChars="0" w:firstLine="480" w:firstLineChars="0"/>
        <w:rPr>
          <w:rFonts w:hint="default" w:ascii="Times New Roman" w:hAnsi="Times New Roman" w:eastAsia="SimSun" w:cs="Times New Roman"/>
          <w:b w:val="0"/>
          <w:bCs w:val="0"/>
          <w:i w:val="0"/>
          <w:iCs w:val="0"/>
          <w:sz w:val="28"/>
          <w:szCs w:val="28"/>
          <w:lang w:val="en-US"/>
        </w:rPr>
      </w:pPr>
      <w:r>
        <w:rPr>
          <w:rFonts w:hint="default" w:ascii="Times New Roman" w:hAnsi="Times New Roman" w:eastAsia="SimSun" w:cs="Times New Roman"/>
          <w:b w:val="0"/>
          <w:bCs w:val="0"/>
          <w:i w:val="0"/>
          <w:iCs w:val="0"/>
          <w:sz w:val="28"/>
          <w:szCs w:val="28"/>
          <w:lang w:val="en-US"/>
        </w:rPr>
        <w:t>Mục tiêu: giúp người quản trị có thể thao tác quản lí như thêm, thêm, xóa sửa, cập nhập các thông tin cần quản lí.</w:t>
      </w:r>
    </w:p>
    <w:p w14:paraId="0B5CFD78">
      <w:pPr>
        <w:widowControl w:val="0"/>
        <w:ind w:firstLine="288"/>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thành phần và yêu cầu:</w:t>
      </w:r>
    </w:p>
    <w:p w14:paraId="1722E7BA">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Hiển thị danh sách thông tin cần quản lí.</w:t>
      </w:r>
    </w:p>
    <w:p w14:paraId="21BC6BD3">
      <w:pPr>
        <w:numPr>
          <w:ilvl w:val="0"/>
          <w:numId w:val="14"/>
        </w:numPr>
        <w:tabs>
          <w:tab w:val="left" w:pos="420"/>
        </w:tabs>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Các button chức năng rõ ràng.</w:t>
      </w:r>
    </w:p>
    <w:p w14:paraId="0F0C6D6A">
      <w:pPr>
        <w:numPr>
          <w:ilvl w:val="0"/>
          <w:numId w:val="14"/>
        </w:numPr>
        <w:tabs>
          <w:tab w:val="left" w:pos="420"/>
        </w:tabs>
        <w:rPr>
          <w:rFonts w:hint="default" w:ascii="Times New Roman" w:hAnsi="Times New Roman" w:eastAsia="SimSun" w:cs="Times New Roman"/>
          <w:b/>
          <w:bCs/>
          <w:i w:val="0"/>
          <w:iCs w:val="0"/>
          <w:sz w:val="28"/>
          <w:szCs w:val="28"/>
          <w:lang w:val="en-US"/>
        </w:rPr>
      </w:pPr>
      <w:r>
        <w:rPr>
          <w:rFonts w:hint="default" w:ascii="Times New Roman" w:hAnsi="Times New Roman" w:cs="Times New Roman"/>
          <w:i w:val="0"/>
          <w:iCs w:val="0"/>
          <w:sz w:val="26"/>
          <w:szCs w:val="26"/>
          <w:lang w:val="en-US"/>
        </w:rPr>
        <w:t>Giao diện bố cục thống nhât.</w:t>
      </w:r>
    </w:p>
    <w:p w14:paraId="682366C9">
      <w:pPr>
        <w:rPr>
          <w:rFonts w:hint="default" w:ascii="Times New Roman" w:hAnsi="Times New Roman" w:eastAsia="SimSun" w:cs="Times New Roman"/>
          <w:b/>
          <w:bCs/>
          <w:i w:val="0"/>
          <w:iCs w:val="0"/>
          <w:sz w:val="28"/>
          <w:szCs w:val="28"/>
          <w:lang w:val="en-US"/>
        </w:rPr>
      </w:pPr>
      <w:r>
        <w:rPr>
          <w:rFonts w:hint="default" w:ascii="Times New Roman" w:hAnsi="Times New Roman" w:cs="Times New Roman"/>
          <w:i w:val="0"/>
          <w:iCs w:val="0"/>
          <w:sz w:val="26"/>
          <w:szCs w:val="26"/>
          <w:lang w:val="en-US"/>
        </w:rPr>
        <w:br w:type="page"/>
      </w:r>
    </w:p>
    <w:p w14:paraId="2B66E1BB">
      <w:pPr>
        <w:pStyle w:val="2"/>
        <w:numPr>
          <w:ilvl w:val="0"/>
          <w:numId w:val="13"/>
        </w:numPr>
        <w:bidi w:val="0"/>
        <w:rPr>
          <w:rFonts w:hint="default" w:ascii="Times New Roman" w:hAnsi="Times New Roman" w:cs="Times New Roman"/>
          <w:i w:val="0"/>
          <w:iCs w:val="0"/>
          <w:sz w:val="30"/>
          <w:szCs w:val="30"/>
        </w:rPr>
      </w:pPr>
      <w:bookmarkStart w:id="207" w:name="_Toc22471"/>
      <w:bookmarkStart w:id="208" w:name="_Toc2863"/>
      <w:bookmarkStart w:id="209" w:name="_Toc8544"/>
      <w:bookmarkStart w:id="210" w:name="_Toc22516"/>
      <w:r>
        <w:rPr>
          <w:rFonts w:hint="default" w:ascii="Times New Roman" w:hAnsi="Times New Roman" w:cs="Times New Roman"/>
          <w:i w:val="0"/>
          <w:iCs w:val="0"/>
          <w:sz w:val="30"/>
          <w:szCs w:val="30"/>
        </w:rPr>
        <w:t>ỨNG DỤNG WEBSITE BÁN LẺ</w:t>
      </w:r>
      <w:bookmarkEnd w:id="207"/>
      <w:r>
        <w:rPr>
          <w:rFonts w:hint="default" w:ascii="Times New Roman" w:hAnsi="Times New Roman" w:cs="Times New Roman"/>
          <w:i w:val="0"/>
          <w:iCs w:val="0"/>
          <w:sz w:val="30"/>
          <w:szCs w:val="30"/>
          <w:lang w:val="en-US"/>
        </w:rPr>
        <w:t xml:space="preserve"> THUỐC</w:t>
      </w:r>
      <w:bookmarkEnd w:id="208"/>
      <w:bookmarkEnd w:id="209"/>
    </w:p>
    <w:bookmarkEnd w:id="210"/>
    <w:p w14:paraId="727E0A12">
      <w:pPr>
        <w:pStyle w:val="142"/>
        <w:numPr>
          <w:ilvl w:val="1"/>
          <w:numId w:val="13"/>
        </w:numPr>
        <w:tabs>
          <w:tab w:val="clear" w:pos="567"/>
        </w:tabs>
        <w:ind w:left="567" w:leftChars="0" w:firstLineChars="0"/>
        <w:outlineLvl w:val="0"/>
        <w:rPr>
          <w:rFonts w:hint="default" w:ascii="Times New Roman" w:hAnsi="Times New Roman" w:eastAsia="SimSun" w:cs="Times New Roman"/>
          <w:i w:val="0"/>
          <w:iCs w:val="0"/>
          <w:sz w:val="28"/>
          <w:szCs w:val="28"/>
          <w:lang w:val="en-US"/>
        </w:rPr>
      </w:pPr>
      <w:bookmarkStart w:id="211" w:name="_Toc13183"/>
      <w:bookmarkStart w:id="212" w:name="_Toc29746"/>
      <w:r>
        <w:rPr>
          <w:rFonts w:hint="default" w:ascii="Times New Roman" w:hAnsi="Times New Roman" w:cs="Times New Roman"/>
          <w:bCs/>
          <w:i w:val="0"/>
          <w:iCs w:val="0"/>
          <w:sz w:val="28"/>
          <w:szCs w:val="28"/>
        </w:rPr>
        <w:t>Trang người dùng</w:t>
      </w:r>
      <w:bookmarkEnd w:id="211"/>
      <w:bookmarkEnd w:id="212"/>
    </w:p>
    <w:p w14:paraId="56145195">
      <w:pPr>
        <w:numPr>
          <w:ilvl w:val="2"/>
          <w:numId w:val="13"/>
        </w:numPr>
        <w:ind w:left="709" w:leftChars="0" w:hanging="709" w:firstLineChars="0"/>
        <w:outlineLvl w:val="1"/>
        <w:rPr>
          <w:rFonts w:hint="default" w:ascii="Times New Roman" w:hAnsi="Times New Roman" w:eastAsia="SimSun" w:cs="Times New Roman"/>
          <w:b/>
          <w:bCs/>
          <w:i w:val="0"/>
          <w:iCs w:val="0"/>
          <w:color w:val="auto"/>
          <w:sz w:val="28"/>
          <w:szCs w:val="28"/>
          <w:lang w:val="en-US"/>
        </w:rPr>
      </w:pPr>
      <w:bookmarkStart w:id="213" w:name="_Toc27008"/>
      <w:bookmarkStart w:id="214" w:name="_Toc4858"/>
      <w:r>
        <w:rPr>
          <w:rFonts w:hint="default" w:ascii="Times New Roman" w:hAnsi="Times New Roman" w:eastAsia="SimSun" w:cs="Times New Roman"/>
          <w:b/>
          <w:bCs/>
          <w:i w:val="0"/>
          <w:iCs w:val="0"/>
          <w:color w:val="auto"/>
          <w:sz w:val="28"/>
          <w:szCs w:val="28"/>
          <w:lang w:val="en-US"/>
        </w:rPr>
        <w:t>Trang chủ</w:t>
      </w:r>
      <w:bookmarkEnd w:id="213"/>
      <w:bookmarkEnd w:id="214"/>
    </w:p>
    <w:p w14:paraId="14B507F0">
      <w:pPr>
        <w:widowControl w:val="0"/>
        <w:ind w:left="0" w:leftChars="0" w:firstLine="480" w:firstLineChars="0"/>
        <w:rPr>
          <w:rFonts w:hint="default" w:ascii="Times New Roman" w:hAnsi="Times New Roman" w:eastAsia="SimSun" w:cs="Times New Roman"/>
          <w:b/>
          <w:bCs/>
          <w:i w:val="0"/>
          <w:iCs w:val="0"/>
          <w:color w:val="auto"/>
          <w:sz w:val="28"/>
          <w:szCs w:val="28"/>
          <w:lang w:val="en-US"/>
        </w:rPr>
      </w:pPr>
      <w:r>
        <w:rPr>
          <w:rFonts w:hint="default" w:ascii="Times New Roman" w:hAnsi="Times New Roman" w:eastAsia="SimSun" w:cs="Times New Roman"/>
          <w:i w:val="0"/>
          <w:iCs w:val="0"/>
          <w:sz w:val="26"/>
          <w:szCs w:val="26"/>
          <w:lang w:val="en-US"/>
        </w:rPr>
        <w:t xml:space="preserve">Hiển thị danh sách danh mục phân cấp, </w:t>
      </w:r>
      <w:r>
        <w:rPr>
          <w:rFonts w:hint="default" w:ascii="Times New Roman" w:hAnsi="Times New Roman" w:eastAsia="SimSun" w:cs="Times New Roman"/>
          <w:i w:val="0"/>
          <w:iCs w:val="0"/>
          <w:sz w:val="26"/>
          <w:szCs w:val="26"/>
        </w:rPr>
        <w:t>Slideshow</w:t>
      </w:r>
      <w:r>
        <w:rPr>
          <w:rFonts w:hint="default" w:ascii="Times New Roman" w:hAnsi="Times New Roman" w:eastAsia="SimSun" w:cs="Times New Roman"/>
          <w:i w:val="0"/>
          <w:iCs w:val="0"/>
          <w:sz w:val="26"/>
          <w:szCs w:val="26"/>
          <w:lang w:val="en-US"/>
        </w:rPr>
        <w:t>, thuốc đang giảm giá, thuốc bán chạy, tin tức nổi bật.</w:t>
      </w:r>
    </w:p>
    <w:p w14:paraId="7B35F129">
      <w:pPr>
        <w:numPr>
          <w:ilvl w:val="0"/>
          <w:numId w:val="0"/>
        </w:numPr>
        <w:ind w:leftChars="0"/>
        <w:jc w:val="center"/>
        <w:outlineLvl w:val="9"/>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6910" cy="5067935"/>
            <wp:effectExtent l="0" t="0" r="15240" b="18415"/>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a:blip r:embed="rId20"/>
                    <a:stretch>
                      <a:fillRect/>
                    </a:stretch>
                  </pic:blipFill>
                  <pic:spPr>
                    <a:xfrm>
                      <a:off x="0" y="0"/>
                      <a:ext cx="5756910" cy="5067935"/>
                    </a:xfrm>
                    <a:prstGeom prst="rect">
                      <a:avLst/>
                    </a:prstGeom>
                    <a:noFill/>
                    <a:ln>
                      <a:noFill/>
                    </a:ln>
                  </pic:spPr>
                </pic:pic>
              </a:graphicData>
            </a:graphic>
          </wp:inline>
        </w:drawing>
      </w:r>
    </w:p>
    <w:p w14:paraId="44483DC3">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lang w:val="en-US"/>
        </w:rPr>
      </w:pPr>
      <w:r>
        <w:rPr>
          <w:rFonts w:hint="default" w:ascii="Times New Roman" w:hAnsi="Times New Roman" w:eastAsia="Times New Roman" w:cs="Times New Roman"/>
          <w:i w:val="0"/>
          <w:iCs w:val="0"/>
          <w:kern w:val="0"/>
          <w:sz w:val="26"/>
          <w:szCs w:val="26"/>
          <w:lang w:val="en-US" w:eastAsia="zh-CN" w:bidi="ar"/>
        </w:rPr>
        <w:t>Hình 4</w:t>
      </w:r>
      <w:r>
        <w:rPr>
          <w:rFonts w:hint="default" w:ascii="Times New Roman" w:hAnsi="Times New Roman" w:cs="Times New Roman"/>
          <w:i w:val="0"/>
          <w:iCs w:val="0"/>
          <w:kern w:val="0"/>
          <w:sz w:val="26"/>
          <w:szCs w:val="26"/>
          <w:lang w:val="en-US" w:eastAsia="zh-CN" w:bidi="ar"/>
        </w:rPr>
        <w:t>.1</w:t>
      </w:r>
      <w:r>
        <w:rPr>
          <w:rFonts w:hint="default" w:ascii="Times New Roman" w:hAnsi="Times New Roman" w:eastAsia="Times New Roman" w:cs="Times New Roman"/>
          <w:i w:val="0"/>
          <w:iCs w:val="0"/>
          <w:kern w:val="0"/>
          <w:sz w:val="26"/>
          <w:szCs w:val="26"/>
          <w:lang w:val="en-US" w:eastAsia="zh-CN" w:bidi="ar"/>
        </w:rPr>
        <w:t xml:space="preserve">: </w:t>
      </w:r>
      <w:r>
        <w:rPr>
          <w:rFonts w:hint="default" w:ascii="Times New Roman" w:hAnsi="Times New Roman" w:cs="Times New Roman"/>
          <w:i w:val="0"/>
          <w:iCs w:val="0"/>
          <w:kern w:val="0"/>
          <w:sz w:val="26"/>
          <w:szCs w:val="26"/>
          <w:lang w:val="en-US" w:eastAsia="zh-CN" w:bidi="ar"/>
        </w:rPr>
        <w:t>Giao diện trang chủ</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6A29AF8C">
      <w:pPr>
        <w:rPr>
          <w:rFonts w:hint="default" w:ascii="Times New Roman" w:hAnsi="Times New Roman" w:eastAsia="SimSun" w:cs="Times New Roman"/>
          <w:b/>
          <w:bCs/>
          <w:i w:val="0"/>
          <w:iCs w:val="0"/>
          <w:color w:val="auto"/>
          <w:sz w:val="28"/>
          <w:szCs w:val="28"/>
          <w:lang w:val="en-US"/>
        </w:rPr>
      </w:pPr>
      <w:bookmarkStart w:id="215" w:name="_Toc27255"/>
      <w:bookmarkStart w:id="216" w:name="_Toc24372"/>
      <w:r>
        <w:rPr>
          <w:rFonts w:hint="default" w:ascii="Times New Roman" w:hAnsi="Times New Roman" w:eastAsia="SimSun" w:cs="Times New Roman"/>
          <w:b/>
          <w:bCs/>
          <w:i w:val="0"/>
          <w:iCs w:val="0"/>
          <w:color w:val="auto"/>
          <w:sz w:val="28"/>
          <w:szCs w:val="28"/>
          <w:lang w:val="en-US"/>
        </w:rPr>
        <w:br w:type="page"/>
      </w:r>
    </w:p>
    <w:p w14:paraId="6AFD94D0">
      <w:pPr>
        <w:numPr>
          <w:ilvl w:val="2"/>
          <w:numId w:val="13"/>
        </w:numPr>
        <w:ind w:left="709" w:leftChars="0" w:hanging="709" w:firstLineChars="0"/>
        <w:outlineLvl w:val="1"/>
        <w:rPr>
          <w:rFonts w:hint="default" w:ascii="Times New Roman" w:hAnsi="Times New Roman" w:eastAsia="SimSun" w:cs="Times New Roman"/>
          <w:b/>
          <w:bCs/>
          <w:i w:val="0"/>
          <w:iCs w:val="0"/>
          <w:color w:val="auto"/>
          <w:sz w:val="28"/>
          <w:szCs w:val="28"/>
          <w:lang w:val="en-US"/>
        </w:rPr>
      </w:pPr>
      <w:r>
        <w:rPr>
          <w:rFonts w:hint="default" w:ascii="Times New Roman" w:hAnsi="Times New Roman" w:eastAsia="SimSun" w:cs="Times New Roman"/>
          <w:b/>
          <w:bCs/>
          <w:i w:val="0"/>
          <w:iCs w:val="0"/>
          <w:color w:val="auto"/>
          <w:sz w:val="28"/>
          <w:szCs w:val="28"/>
          <w:lang w:val="en-US"/>
        </w:rPr>
        <w:t>Trang danh mục thuốc</w:t>
      </w:r>
      <w:bookmarkEnd w:id="215"/>
      <w:bookmarkEnd w:id="216"/>
    </w:p>
    <w:p w14:paraId="31265458">
      <w:pPr>
        <w:widowControl w:val="0"/>
        <w:ind w:left="0" w:leftChars="0" w:firstLine="480" w:firstLineChars="0"/>
        <w:rPr>
          <w:rFonts w:hint="default" w:ascii="Times New Roman" w:hAnsi="Times New Roman" w:eastAsia="SimSun" w:cs="Times New Roman"/>
          <w:b w:val="0"/>
          <w:bCs w:val="0"/>
          <w:i w:val="0"/>
          <w:iCs w:val="0"/>
          <w:color w:val="auto"/>
          <w:sz w:val="26"/>
          <w:szCs w:val="26"/>
          <w:lang w:val="en-US"/>
        </w:rPr>
      </w:pPr>
      <w:r>
        <w:rPr>
          <w:rFonts w:hint="default" w:ascii="Times New Roman" w:hAnsi="Times New Roman" w:eastAsia="SimSun" w:cs="Times New Roman"/>
          <w:b w:val="0"/>
          <w:bCs w:val="0"/>
          <w:i w:val="0"/>
          <w:iCs w:val="0"/>
          <w:color w:val="auto"/>
          <w:sz w:val="26"/>
          <w:szCs w:val="26"/>
          <w:lang w:val="en-US"/>
        </w:rPr>
        <w:t>Hiển thị danh mục con thuôc dạnh mục đã chon, chức năng sắp xếp và lọc thuốc, hiện thị danh sách thuốc.</w:t>
      </w:r>
    </w:p>
    <w:p w14:paraId="697EFE0E">
      <w:pPr>
        <w:numPr>
          <w:ilvl w:val="0"/>
          <w:numId w:val="0"/>
        </w:numPr>
        <w:ind w:leftChars="0"/>
        <w:jc w:val="center"/>
        <w:outlineLvl w:val="9"/>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6275" cy="4789170"/>
            <wp:effectExtent l="0" t="0" r="15875" b="11430"/>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pic:cNvPicPr>
                      <a:picLocks noChangeAspect="1"/>
                    </pic:cNvPicPr>
                  </pic:nvPicPr>
                  <pic:blipFill>
                    <a:blip r:embed="rId21"/>
                    <a:stretch>
                      <a:fillRect/>
                    </a:stretch>
                  </pic:blipFill>
                  <pic:spPr>
                    <a:xfrm>
                      <a:off x="0" y="0"/>
                      <a:ext cx="5756275" cy="4789170"/>
                    </a:xfrm>
                    <a:prstGeom prst="rect">
                      <a:avLst/>
                    </a:prstGeom>
                    <a:noFill/>
                    <a:ln>
                      <a:noFill/>
                    </a:ln>
                  </pic:spPr>
                </pic:pic>
              </a:graphicData>
            </a:graphic>
          </wp:inline>
        </w:drawing>
      </w:r>
    </w:p>
    <w:p w14:paraId="700A227F">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lang w:val="en-US"/>
        </w:rPr>
      </w:pPr>
      <w:r>
        <w:rPr>
          <w:rFonts w:hint="default" w:ascii="Times New Roman" w:hAnsi="Times New Roman" w:eastAsia="Times New Roman" w:cs="Times New Roman"/>
          <w:i w:val="0"/>
          <w:iCs w:val="0"/>
          <w:kern w:val="0"/>
          <w:sz w:val="26"/>
          <w:szCs w:val="26"/>
          <w:lang w:val="en-US" w:eastAsia="zh-CN" w:bidi="ar"/>
        </w:rPr>
        <w:t>Hình 4</w:t>
      </w:r>
      <w:r>
        <w:rPr>
          <w:rFonts w:hint="default" w:ascii="Times New Roman" w:hAnsi="Times New Roman" w:cs="Times New Roman"/>
          <w:i w:val="0"/>
          <w:iCs w:val="0"/>
          <w:kern w:val="0"/>
          <w:sz w:val="26"/>
          <w:szCs w:val="26"/>
          <w:lang w:val="en-US" w:eastAsia="zh-CN" w:bidi="ar"/>
        </w:rPr>
        <w:t>.2</w:t>
      </w:r>
      <w:r>
        <w:rPr>
          <w:rFonts w:hint="default" w:ascii="Times New Roman" w:hAnsi="Times New Roman" w:eastAsia="Times New Roman" w:cs="Times New Roman"/>
          <w:i w:val="0"/>
          <w:iCs w:val="0"/>
          <w:kern w:val="0"/>
          <w:sz w:val="26"/>
          <w:szCs w:val="26"/>
          <w:lang w:val="en-US" w:eastAsia="zh-CN" w:bidi="ar"/>
        </w:rPr>
        <w:t xml:space="preserve">: </w:t>
      </w:r>
      <w:r>
        <w:rPr>
          <w:rFonts w:hint="default" w:ascii="Times New Roman" w:hAnsi="Times New Roman" w:cs="Times New Roman"/>
          <w:i w:val="0"/>
          <w:iCs w:val="0"/>
          <w:kern w:val="0"/>
          <w:sz w:val="26"/>
          <w:szCs w:val="26"/>
          <w:lang w:val="en-US" w:eastAsia="zh-CN" w:bidi="ar"/>
        </w:rPr>
        <w:t>Giao diện trang danh mục thuốc</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3C00AA85">
      <w:pPr>
        <w:rPr>
          <w:rFonts w:hint="default" w:ascii="Times New Roman" w:hAnsi="Times New Roman" w:eastAsia="SimSun" w:cs="Times New Roman"/>
          <w:b/>
          <w:bCs/>
          <w:i w:val="0"/>
          <w:iCs w:val="0"/>
          <w:color w:val="auto"/>
          <w:sz w:val="28"/>
          <w:szCs w:val="28"/>
          <w:lang w:val="en-US"/>
        </w:rPr>
      </w:pPr>
      <w:bookmarkStart w:id="217" w:name="_Toc7861"/>
      <w:bookmarkStart w:id="218" w:name="_Toc1629"/>
      <w:r>
        <w:rPr>
          <w:rFonts w:hint="default" w:ascii="Times New Roman" w:hAnsi="Times New Roman" w:eastAsia="SimSun" w:cs="Times New Roman"/>
          <w:b/>
          <w:bCs/>
          <w:i w:val="0"/>
          <w:iCs w:val="0"/>
          <w:color w:val="auto"/>
          <w:sz w:val="28"/>
          <w:szCs w:val="28"/>
          <w:lang w:val="en-US"/>
        </w:rPr>
        <w:br w:type="page"/>
      </w:r>
    </w:p>
    <w:p w14:paraId="64B7E480">
      <w:pPr>
        <w:numPr>
          <w:ilvl w:val="2"/>
          <w:numId w:val="13"/>
        </w:numPr>
        <w:ind w:left="709" w:leftChars="0" w:hanging="709" w:firstLineChars="0"/>
        <w:outlineLvl w:val="1"/>
        <w:rPr>
          <w:rFonts w:hint="default" w:ascii="Times New Roman" w:hAnsi="Times New Roman" w:eastAsia="SimSun" w:cs="Times New Roman"/>
          <w:b/>
          <w:bCs/>
          <w:i w:val="0"/>
          <w:iCs w:val="0"/>
          <w:color w:val="auto"/>
          <w:sz w:val="28"/>
          <w:szCs w:val="28"/>
          <w:lang w:val="en-US"/>
        </w:rPr>
      </w:pPr>
      <w:r>
        <w:rPr>
          <w:rFonts w:hint="default" w:ascii="Times New Roman" w:hAnsi="Times New Roman" w:eastAsia="SimSun" w:cs="Times New Roman"/>
          <w:b/>
          <w:bCs/>
          <w:i w:val="0"/>
          <w:iCs w:val="0"/>
          <w:color w:val="auto"/>
          <w:sz w:val="28"/>
          <w:szCs w:val="28"/>
          <w:lang w:val="en-US"/>
        </w:rPr>
        <w:t>Trang chi tiết thuốc</w:t>
      </w:r>
      <w:bookmarkEnd w:id="217"/>
      <w:bookmarkEnd w:id="218"/>
    </w:p>
    <w:p w14:paraId="30D326AB">
      <w:pPr>
        <w:widowControl w:val="0"/>
        <w:ind w:left="0" w:leftChars="0" w:firstLine="480" w:firstLineChars="0"/>
        <w:rPr>
          <w:rFonts w:hint="default" w:ascii="Times New Roman" w:hAnsi="Times New Roman" w:eastAsia="SimSun" w:cs="Times New Roman"/>
          <w:b w:val="0"/>
          <w:bCs w:val="0"/>
          <w:i w:val="0"/>
          <w:iCs w:val="0"/>
          <w:color w:val="auto"/>
          <w:sz w:val="26"/>
          <w:szCs w:val="26"/>
          <w:lang w:val="en-US"/>
        </w:rPr>
      </w:pPr>
      <w:r>
        <w:rPr>
          <w:rFonts w:hint="default" w:ascii="Times New Roman" w:hAnsi="Times New Roman" w:eastAsia="SimSun" w:cs="Times New Roman"/>
          <w:b w:val="0"/>
          <w:bCs w:val="0"/>
          <w:i w:val="0"/>
          <w:iCs w:val="0"/>
          <w:color w:val="auto"/>
          <w:sz w:val="26"/>
          <w:szCs w:val="26"/>
          <w:lang w:val="en-US"/>
        </w:rPr>
        <w:t>Mô tả chi tiết thông tin, công dụng, thành phần Hướng dẫn sử dụng của thuốc, danh sách sản phẩm liên quan.</w:t>
      </w:r>
    </w:p>
    <w:p w14:paraId="073992F7">
      <w:pPr>
        <w:numPr>
          <w:ilvl w:val="0"/>
          <w:numId w:val="0"/>
        </w:numPr>
        <w:ind w:leftChars="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840730" cy="7927340"/>
            <wp:effectExtent l="0" t="0" r="0" b="0"/>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
                    <pic:cNvPicPr>
                      <a:picLocks noChangeAspect="1"/>
                    </pic:cNvPicPr>
                  </pic:nvPicPr>
                  <pic:blipFill>
                    <a:blip r:embed="rId22"/>
                    <a:srcRect r="-1478" b="4080"/>
                    <a:stretch>
                      <a:fillRect/>
                    </a:stretch>
                  </pic:blipFill>
                  <pic:spPr>
                    <a:xfrm>
                      <a:off x="0" y="0"/>
                      <a:ext cx="5840730" cy="7927340"/>
                    </a:xfrm>
                    <a:prstGeom prst="rect">
                      <a:avLst/>
                    </a:prstGeom>
                    <a:noFill/>
                    <a:ln>
                      <a:noFill/>
                    </a:ln>
                  </pic:spPr>
                </pic:pic>
              </a:graphicData>
            </a:graphic>
          </wp:inline>
        </w:drawing>
      </w:r>
    </w:p>
    <w:p w14:paraId="1C5E7EDA">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lang w:val="en-US"/>
        </w:rPr>
      </w:pPr>
      <w:r>
        <w:rPr>
          <w:rFonts w:hint="default" w:ascii="Times New Roman" w:hAnsi="Times New Roman" w:eastAsia="Times New Roman" w:cs="Times New Roman"/>
          <w:i w:val="0"/>
          <w:iCs w:val="0"/>
          <w:kern w:val="0"/>
          <w:sz w:val="26"/>
          <w:szCs w:val="26"/>
          <w:lang w:val="en-US" w:eastAsia="zh-CN" w:bidi="ar"/>
        </w:rPr>
        <w:t>Hình 4</w:t>
      </w:r>
      <w:r>
        <w:rPr>
          <w:rFonts w:hint="default" w:ascii="Times New Roman" w:hAnsi="Times New Roman" w:cs="Times New Roman"/>
          <w:i w:val="0"/>
          <w:iCs w:val="0"/>
          <w:kern w:val="0"/>
          <w:sz w:val="26"/>
          <w:szCs w:val="26"/>
          <w:lang w:val="en-US" w:eastAsia="zh-CN" w:bidi="ar"/>
        </w:rPr>
        <w:t>.3</w:t>
      </w:r>
      <w:r>
        <w:rPr>
          <w:rFonts w:hint="default" w:ascii="Times New Roman" w:hAnsi="Times New Roman" w:eastAsia="Times New Roman" w:cs="Times New Roman"/>
          <w:i w:val="0"/>
          <w:iCs w:val="0"/>
          <w:kern w:val="0"/>
          <w:sz w:val="26"/>
          <w:szCs w:val="26"/>
          <w:lang w:val="en-US" w:eastAsia="zh-CN" w:bidi="ar"/>
        </w:rPr>
        <w:t xml:space="preserve">: </w:t>
      </w:r>
      <w:r>
        <w:rPr>
          <w:rFonts w:hint="default" w:ascii="Times New Roman" w:hAnsi="Times New Roman" w:cs="Times New Roman"/>
          <w:i w:val="0"/>
          <w:iCs w:val="0"/>
          <w:kern w:val="0"/>
          <w:sz w:val="26"/>
          <w:szCs w:val="26"/>
          <w:lang w:val="en-US" w:eastAsia="zh-CN" w:bidi="ar"/>
        </w:rPr>
        <w:t>Giao diện trang chi tiết thuốc</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49BA8CD6">
      <w:pPr>
        <w:rPr>
          <w:rFonts w:hint="default" w:ascii="Times New Roman" w:hAnsi="Times New Roman" w:eastAsia="SimSun" w:cs="Times New Roman"/>
          <w:b/>
          <w:bCs/>
          <w:i w:val="0"/>
          <w:iCs w:val="0"/>
          <w:color w:val="auto"/>
          <w:sz w:val="28"/>
          <w:szCs w:val="28"/>
          <w:lang w:val="en-US"/>
        </w:rPr>
      </w:pPr>
      <w:bookmarkStart w:id="219" w:name="_Toc1815"/>
      <w:bookmarkStart w:id="220" w:name="_Toc20985"/>
      <w:r>
        <w:rPr>
          <w:rFonts w:hint="default" w:ascii="Times New Roman" w:hAnsi="Times New Roman" w:eastAsia="SimSun" w:cs="Times New Roman"/>
          <w:b/>
          <w:bCs/>
          <w:i w:val="0"/>
          <w:iCs w:val="0"/>
          <w:color w:val="auto"/>
          <w:sz w:val="28"/>
          <w:szCs w:val="28"/>
          <w:lang w:val="en-US"/>
        </w:rPr>
        <w:br w:type="page"/>
      </w:r>
    </w:p>
    <w:p w14:paraId="5A3C2CDE">
      <w:pPr>
        <w:numPr>
          <w:ilvl w:val="2"/>
          <w:numId w:val="13"/>
        </w:numPr>
        <w:ind w:left="709" w:leftChars="0" w:hanging="709" w:firstLineChars="0"/>
        <w:outlineLvl w:val="1"/>
        <w:rPr>
          <w:rFonts w:hint="default" w:ascii="Times New Roman" w:hAnsi="Times New Roman" w:eastAsia="SimSun" w:cs="Times New Roman"/>
          <w:b/>
          <w:bCs/>
          <w:i w:val="0"/>
          <w:iCs w:val="0"/>
          <w:color w:val="auto"/>
          <w:sz w:val="28"/>
          <w:szCs w:val="28"/>
          <w:lang w:val="en-US"/>
        </w:rPr>
      </w:pPr>
      <w:r>
        <w:rPr>
          <w:rFonts w:hint="default" w:ascii="Times New Roman" w:hAnsi="Times New Roman" w:eastAsia="SimSun" w:cs="Times New Roman"/>
          <w:b/>
          <w:bCs/>
          <w:i w:val="0"/>
          <w:iCs w:val="0"/>
          <w:color w:val="auto"/>
          <w:sz w:val="28"/>
          <w:szCs w:val="28"/>
          <w:lang w:val="en-US"/>
        </w:rPr>
        <w:t>Trang giỏ thuốc</w:t>
      </w:r>
      <w:bookmarkEnd w:id="219"/>
      <w:bookmarkEnd w:id="220"/>
    </w:p>
    <w:p w14:paraId="1C218E21">
      <w:pPr>
        <w:widowControl w:val="0"/>
        <w:ind w:left="0" w:leftChars="0" w:firstLine="480" w:firstLineChars="0"/>
        <w:rPr>
          <w:rFonts w:hint="default" w:ascii="Times New Roman" w:hAnsi="Times New Roman" w:eastAsia="SimSun" w:cs="Times New Roman"/>
          <w:b w:val="0"/>
          <w:bCs w:val="0"/>
          <w:i w:val="0"/>
          <w:iCs w:val="0"/>
          <w:color w:val="auto"/>
          <w:sz w:val="26"/>
          <w:szCs w:val="26"/>
          <w:lang w:val="en-US"/>
        </w:rPr>
      </w:pPr>
      <w:r>
        <w:rPr>
          <w:rFonts w:hint="default" w:ascii="Times New Roman" w:hAnsi="Times New Roman" w:eastAsia="SimSun" w:cs="Times New Roman"/>
          <w:b w:val="0"/>
          <w:bCs w:val="0"/>
          <w:i w:val="0"/>
          <w:iCs w:val="0"/>
          <w:color w:val="auto"/>
          <w:sz w:val="26"/>
          <w:szCs w:val="26"/>
          <w:lang w:val="en-US"/>
        </w:rPr>
        <w:t>Hiển thị thông tin của tất cả sản phẩm đã thêm vào giỏ thuốc như là tên đơn giá số lượng, tổng tiền thông tin người nhận hàng và các phương thức thanh toán.</w:t>
      </w:r>
    </w:p>
    <w:p w14:paraId="1E1CB5B2">
      <w:pPr>
        <w:numPr>
          <w:ilvl w:val="0"/>
          <w:numId w:val="0"/>
        </w:numPr>
        <w:ind w:leftChars="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6910" cy="3682365"/>
            <wp:effectExtent l="0" t="0" r="15240" b="13335"/>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pic:cNvPicPr>
                  </pic:nvPicPr>
                  <pic:blipFill>
                    <a:blip r:embed="rId23"/>
                    <a:stretch>
                      <a:fillRect/>
                    </a:stretch>
                  </pic:blipFill>
                  <pic:spPr>
                    <a:xfrm>
                      <a:off x="0" y="0"/>
                      <a:ext cx="5756910" cy="3682365"/>
                    </a:xfrm>
                    <a:prstGeom prst="rect">
                      <a:avLst/>
                    </a:prstGeom>
                    <a:noFill/>
                    <a:ln>
                      <a:noFill/>
                    </a:ln>
                  </pic:spPr>
                </pic:pic>
              </a:graphicData>
            </a:graphic>
          </wp:inline>
        </w:drawing>
      </w:r>
    </w:p>
    <w:p w14:paraId="7C05CF1F">
      <w:pPr>
        <w:keepNext w:val="0"/>
        <w:keepLines w:val="0"/>
        <w:widowControl/>
        <w:suppressLineNumbers w:val="0"/>
        <w:spacing w:before="120" w:beforeAutospacing="0" w:after="0" w:afterAutospacing="1" w:line="288" w:lineRule="auto"/>
        <w:ind w:left="0" w:right="0"/>
        <w:jc w:val="center"/>
        <w:rPr>
          <w:rFonts w:hint="default" w:ascii="Times New Roman" w:hAnsi="Times New Roman" w:eastAsia="SimSun" w:cs="Times New Roman"/>
          <w:b w:val="0"/>
          <w:bCs w:val="0"/>
          <w:i w:val="0"/>
          <w:iCs w:val="0"/>
          <w:color w:val="auto"/>
          <w:sz w:val="26"/>
          <w:szCs w:val="26"/>
          <w:lang w:val="en-US"/>
        </w:rPr>
      </w:pPr>
      <w:r>
        <w:rPr>
          <w:rFonts w:hint="default" w:ascii="Times New Roman" w:hAnsi="Times New Roman" w:eastAsia="Times New Roman" w:cs="Times New Roman"/>
          <w:i w:val="0"/>
          <w:iCs w:val="0"/>
          <w:kern w:val="0"/>
          <w:sz w:val="26"/>
          <w:szCs w:val="26"/>
          <w:lang w:val="en-US" w:eastAsia="zh-CN" w:bidi="ar"/>
        </w:rPr>
        <w:t>Hình 4</w:t>
      </w:r>
      <w:r>
        <w:rPr>
          <w:rFonts w:hint="default" w:ascii="Times New Roman" w:hAnsi="Times New Roman" w:cs="Times New Roman"/>
          <w:i w:val="0"/>
          <w:iCs w:val="0"/>
          <w:kern w:val="0"/>
          <w:sz w:val="26"/>
          <w:szCs w:val="26"/>
          <w:lang w:val="en-US" w:eastAsia="zh-CN" w:bidi="ar"/>
        </w:rPr>
        <w:t>.4</w:t>
      </w:r>
      <w:r>
        <w:rPr>
          <w:rFonts w:hint="default" w:ascii="Times New Roman" w:hAnsi="Times New Roman" w:eastAsia="Times New Roman" w:cs="Times New Roman"/>
          <w:i w:val="0"/>
          <w:iCs w:val="0"/>
          <w:kern w:val="0"/>
          <w:sz w:val="26"/>
          <w:szCs w:val="26"/>
          <w:lang w:val="en-US" w:eastAsia="zh-CN" w:bidi="ar"/>
        </w:rPr>
        <w:t xml:space="preserve">: </w:t>
      </w:r>
      <w:r>
        <w:rPr>
          <w:rFonts w:hint="default" w:ascii="Times New Roman" w:hAnsi="Times New Roman" w:cs="Times New Roman"/>
          <w:i w:val="0"/>
          <w:iCs w:val="0"/>
          <w:kern w:val="0"/>
          <w:sz w:val="26"/>
          <w:szCs w:val="26"/>
          <w:lang w:val="en-US" w:eastAsia="zh-CN" w:bidi="ar"/>
        </w:rPr>
        <w:t>Giao diện trang giỏ hàng</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0C0C7767">
      <w:pPr>
        <w:rPr>
          <w:rFonts w:hint="default" w:ascii="Times New Roman" w:hAnsi="Times New Roman" w:eastAsia="SimSun" w:cs="Times New Roman"/>
          <w:b/>
          <w:bCs/>
          <w:i w:val="0"/>
          <w:iCs w:val="0"/>
          <w:color w:val="auto"/>
          <w:sz w:val="28"/>
          <w:szCs w:val="28"/>
          <w:lang w:val="en-US"/>
        </w:rPr>
      </w:pPr>
      <w:bookmarkStart w:id="221" w:name="_Toc24304"/>
      <w:r>
        <w:rPr>
          <w:rFonts w:hint="default" w:ascii="Times New Roman" w:hAnsi="Times New Roman" w:eastAsia="SimSun" w:cs="Times New Roman"/>
          <w:b/>
          <w:bCs/>
          <w:i w:val="0"/>
          <w:iCs w:val="0"/>
          <w:color w:val="auto"/>
          <w:sz w:val="28"/>
          <w:szCs w:val="28"/>
          <w:lang w:val="en-US"/>
        </w:rPr>
        <w:br w:type="page"/>
      </w:r>
    </w:p>
    <w:p w14:paraId="1E3778A9">
      <w:pPr>
        <w:numPr>
          <w:ilvl w:val="2"/>
          <w:numId w:val="13"/>
        </w:numPr>
        <w:ind w:left="709" w:leftChars="0" w:hanging="709" w:firstLineChars="0"/>
        <w:outlineLvl w:val="1"/>
        <w:rPr>
          <w:rFonts w:hint="default" w:ascii="Times New Roman" w:hAnsi="Times New Roman" w:eastAsia="SimSun" w:cs="Times New Roman"/>
          <w:b/>
          <w:bCs/>
          <w:i w:val="0"/>
          <w:iCs w:val="0"/>
          <w:color w:val="auto"/>
          <w:sz w:val="28"/>
          <w:szCs w:val="28"/>
          <w:lang w:val="en-US"/>
        </w:rPr>
      </w:pPr>
      <w:bookmarkStart w:id="222" w:name="_Toc24106"/>
      <w:r>
        <w:rPr>
          <w:rFonts w:hint="default" w:ascii="Times New Roman" w:hAnsi="Times New Roman" w:eastAsia="SimSun" w:cs="Times New Roman"/>
          <w:b/>
          <w:bCs/>
          <w:i w:val="0"/>
          <w:iCs w:val="0"/>
          <w:color w:val="auto"/>
          <w:sz w:val="28"/>
          <w:szCs w:val="28"/>
          <w:lang w:val="en-US"/>
        </w:rPr>
        <w:t>Trang thanh toán</w:t>
      </w:r>
      <w:bookmarkEnd w:id="221"/>
      <w:bookmarkEnd w:id="222"/>
    </w:p>
    <w:p w14:paraId="0D1EC47C">
      <w:pPr>
        <w:numPr>
          <w:ilvl w:val="0"/>
          <w:numId w:val="0"/>
        </w:numPr>
        <w:ind w:leftChars="0"/>
        <w:jc w:val="center"/>
        <w:outlineLvl w:val="9"/>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6910" cy="4378960"/>
            <wp:effectExtent l="0" t="0" r="15240" b="2540"/>
            <wp:docPr id="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4"/>
                    <pic:cNvPicPr>
                      <a:picLocks noChangeAspect="1"/>
                    </pic:cNvPicPr>
                  </pic:nvPicPr>
                  <pic:blipFill>
                    <a:blip r:embed="rId24"/>
                    <a:stretch>
                      <a:fillRect/>
                    </a:stretch>
                  </pic:blipFill>
                  <pic:spPr>
                    <a:xfrm>
                      <a:off x="0" y="0"/>
                      <a:ext cx="5756910" cy="4378960"/>
                    </a:xfrm>
                    <a:prstGeom prst="rect">
                      <a:avLst/>
                    </a:prstGeom>
                    <a:noFill/>
                    <a:ln>
                      <a:noFill/>
                    </a:ln>
                  </pic:spPr>
                </pic:pic>
              </a:graphicData>
            </a:graphic>
          </wp:inline>
        </w:drawing>
      </w:r>
    </w:p>
    <w:p w14:paraId="3816C732">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lang w:val="en-US"/>
        </w:rPr>
      </w:pPr>
      <w:r>
        <w:rPr>
          <w:rFonts w:hint="default" w:ascii="Times New Roman" w:hAnsi="Times New Roman" w:eastAsia="Times New Roman" w:cs="Times New Roman"/>
          <w:i w:val="0"/>
          <w:iCs w:val="0"/>
          <w:kern w:val="0"/>
          <w:sz w:val="26"/>
          <w:szCs w:val="26"/>
          <w:lang w:val="en-US" w:eastAsia="zh-CN" w:bidi="ar"/>
        </w:rPr>
        <w:t>Hình 4</w:t>
      </w:r>
      <w:r>
        <w:rPr>
          <w:rFonts w:hint="default" w:ascii="Times New Roman" w:hAnsi="Times New Roman" w:cs="Times New Roman"/>
          <w:i w:val="0"/>
          <w:iCs w:val="0"/>
          <w:kern w:val="0"/>
          <w:sz w:val="26"/>
          <w:szCs w:val="26"/>
          <w:lang w:val="en-US" w:eastAsia="zh-CN" w:bidi="ar"/>
        </w:rPr>
        <w:t>.5</w:t>
      </w:r>
      <w:r>
        <w:rPr>
          <w:rFonts w:hint="default" w:ascii="Times New Roman" w:hAnsi="Times New Roman" w:eastAsia="Times New Roman" w:cs="Times New Roman"/>
          <w:i w:val="0"/>
          <w:iCs w:val="0"/>
          <w:kern w:val="0"/>
          <w:sz w:val="26"/>
          <w:szCs w:val="26"/>
          <w:lang w:val="en-US" w:eastAsia="zh-CN" w:bidi="ar"/>
        </w:rPr>
        <w:t xml:space="preserve">: </w:t>
      </w:r>
      <w:r>
        <w:rPr>
          <w:rFonts w:hint="default" w:ascii="Times New Roman" w:hAnsi="Times New Roman" w:cs="Times New Roman"/>
          <w:i w:val="0"/>
          <w:iCs w:val="0"/>
          <w:kern w:val="0"/>
          <w:sz w:val="26"/>
          <w:szCs w:val="26"/>
          <w:lang w:val="en-US" w:eastAsia="zh-CN" w:bidi="ar"/>
        </w:rPr>
        <w:t>Giao diện trang thanh toán vnpay</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1A25ADB2">
      <w:pPr>
        <w:numPr>
          <w:ilvl w:val="0"/>
          <w:numId w:val="0"/>
        </w:numPr>
        <w:ind w:leftChars="0"/>
        <w:rPr>
          <w:rFonts w:hint="default" w:ascii="Times New Roman" w:hAnsi="Times New Roman" w:eastAsia="SimSun" w:cs="Times New Roman"/>
          <w:b w:val="0"/>
          <w:bCs w:val="0"/>
          <w:i w:val="0"/>
          <w:iCs w:val="0"/>
          <w:color w:val="auto"/>
          <w:sz w:val="26"/>
          <w:szCs w:val="26"/>
          <w:lang w:val="en-US"/>
        </w:rPr>
      </w:pPr>
    </w:p>
    <w:p w14:paraId="0E0E52FB">
      <w:pPr>
        <w:numPr>
          <w:ilvl w:val="2"/>
          <w:numId w:val="13"/>
        </w:numPr>
        <w:ind w:left="709" w:leftChars="0" w:hanging="709" w:firstLineChars="0"/>
        <w:outlineLvl w:val="1"/>
        <w:rPr>
          <w:rFonts w:hint="default" w:ascii="Times New Roman" w:hAnsi="Times New Roman" w:eastAsia="SimSun" w:cs="Times New Roman"/>
          <w:b/>
          <w:bCs/>
          <w:i w:val="0"/>
          <w:iCs w:val="0"/>
          <w:color w:val="auto"/>
          <w:sz w:val="28"/>
          <w:szCs w:val="28"/>
          <w:lang w:val="en-US"/>
        </w:rPr>
      </w:pPr>
      <w:bookmarkStart w:id="223" w:name="_Toc21335"/>
      <w:bookmarkStart w:id="224" w:name="_Toc17850"/>
      <w:r>
        <w:rPr>
          <w:rFonts w:hint="default" w:ascii="Times New Roman" w:hAnsi="Times New Roman" w:eastAsia="SimSun" w:cs="Times New Roman"/>
          <w:b/>
          <w:bCs/>
          <w:i w:val="0"/>
          <w:iCs w:val="0"/>
          <w:color w:val="auto"/>
          <w:sz w:val="28"/>
          <w:szCs w:val="28"/>
          <w:lang w:val="en-US"/>
        </w:rPr>
        <w:t>Trang thông người dùng</w:t>
      </w:r>
      <w:bookmarkEnd w:id="223"/>
      <w:bookmarkEnd w:id="224"/>
    </w:p>
    <w:p w14:paraId="767ADBF7">
      <w:pPr>
        <w:widowControl w:val="0"/>
        <w:ind w:left="0" w:leftChars="0" w:firstLine="480" w:firstLineChars="0"/>
        <w:rPr>
          <w:rFonts w:hint="default" w:ascii="Times New Roman" w:hAnsi="Times New Roman" w:eastAsia="SimSun" w:cs="Times New Roman"/>
          <w:b/>
          <w:bCs/>
          <w:i w:val="0"/>
          <w:iCs w:val="0"/>
          <w:color w:val="auto"/>
          <w:sz w:val="28"/>
          <w:szCs w:val="28"/>
          <w:lang w:val="en-US"/>
        </w:rPr>
      </w:pPr>
      <w:r>
        <w:rPr>
          <w:rFonts w:hint="default" w:ascii="Times New Roman" w:hAnsi="Times New Roman" w:eastAsia="SimSun" w:cs="Times New Roman"/>
          <w:b w:val="0"/>
          <w:bCs w:val="0"/>
          <w:i w:val="0"/>
          <w:iCs w:val="0"/>
          <w:color w:val="auto"/>
          <w:sz w:val="26"/>
          <w:szCs w:val="26"/>
          <w:lang w:val="en-US"/>
        </w:rPr>
        <w:t>Hiển thị thông tin người dùng, đơn hàng, thay đổi mật khẩu, đăng xuất tài khoản.</w:t>
      </w:r>
    </w:p>
    <w:p w14:paraId="1DDB606E">
      <w:pPr>
        <w:numPr>
          <w:ilvl w:val="0"/>
          <w:numId w:val="0"/>
        </w:numPr>
        <w:ind w:leftChars="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3100" cy="2667000"/>
            <wp:effectExtent l="0" t="0" r="0" b="0"/>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5"/>
                    <pic:cNvPicPr>
                      <a:picLocks noChangeAspect="1"/>
                    </pic:cNvPicPr>
                  </pic:nvPicPr>
                  <pic:blipFill>
                    <a:blip r:embed="rId25"/>
                    <a:stretch>
                      <a:fillRect/>
                    </a:stretch>
                  </pic:blipFill>
                  <pic:spPr>
                    <a:xfrm>
                      <a:off x="0" y="0"/>
                      <a:ext cx="5753100" cy="2667000"/>
                    </a:xfrm>
                    <a:prstGeom prst="rect">
                      <a:avLst/>
                    </a:prstGeom>
                    <a:noFill/>
                    <a:ln>
                      <a:noFill/>
                    </a:ln>
                  </pic:spPr>
                </pic:pic>
              </a:graphicData>
            </a:graphic>
          </wp:inline>
        </w:drawing>
      </w:r>
    </w:p>
    <w:p w14:paraId="33A429C9">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lang w:val="en-US"/>
        </w:rPr>
      </w:pPr>
      <w:r>
        <w:rPr>
          <w:rFonts w:hint="default" w:ascii="Times New Roman" w:hAnsi="Times New Roman" w:eastAsia="Times New Roman" w:cs="Times New Roman"/>
          <w:i w:val="0"/>
          <w:iCs w:val="0"/>
          <w:kern w:val="0"/>
          <w:sz w:val="26"/>
          <w:szCs w:val="26"/>
          <w:lang w:val="en-US" w:eastAsia="zh-CN" w:bidi="ar"/>
        </w:rPr>
        <w:t>Hình 4</w:t>
      </w:r>
      <w:r>
        <w:rPr>
          <w:rFonts w:hint="default" w:ascii="Times New Roman" w:hAnsi="Times New Roman" w:cs="Times New Roman"/>
          <w:i w:val="0"/>
          <w:iCs w:val="0"/>
          <w:kern w:val="0"/>
          <w:sz w:val="26"/>
          <w:szCs w:val="26"/>
          <w:lang w:val="en-US" w:eastAsia="zh-CN" w:bidi="ar"/>
        </w:rPr>
        <w:t>.6</w:t>
      </w:r>
      <w:r>
        <w:rPr>
          <w:rFonts w:hint="default" w:ascii="Times New Roman" w:hAnsi="Times New Roman" w:eastAsia="Times New Roman" w:cs="Times New Roman"/>
          <w:i w:val="0"/>
          <w:iCs w:val="0"/>
          <w:kern w:val="0"/>
          <w:sz w:val="26"/>
          <w:szCs w:val="26"/>
          <w:lang w:val="en-US" w:eastAsia="zh-CN" w:bidi="ar"/>
        </w:rPr>
        <w:t xml:space="preserve">: </w:t>
      </w:r>
      <w:r>
        <w:rPr>
          <w:rFonts w:hint="default" w:ascii="Times New Roman" w:hAnsi="Times New Roman" w:cs="Times New Roman"/>
          <w:i w:val="0"/>
          <w:iCs w:val="0"/>
          <w:kern w:val="0"/>
          <w:sz w:val="26"/>
          <w:szCs w:val="26"/>
          <w:lang w:val="en-US" w:eastAsia="zh-CN" w:bidi="ar"/>
        </w:rPr>
        <w:t>Giao diện trang tài khoản người dùng</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411911C1">
      <w:pPr>
        <w:numPr>
          <w:ilvl w:val="0"/>
          <w:numId w:val="0"/>
        </w:numPr>
        <w:ind w:leftChars="0"/>
        <w:rPr>
          <w:rFonts w:hint="default" w:ascii="Times New Roman" w:hAnsi="Times New Roman" w:cs="Times New Roman"/>
          <w:i w:val="0"/>
          <w:iCs w:val="0"/>
          <w:lang w:val="en-US"/>
        </w:rPr>
      </w:pPr>
    </w:p>
    <w:p w14:paraId="2507EC80">
      <w:pPr>
        <w:numPr>
          <w:ilvl w:val="2"/>
          <w:numId w:val="13"/>
        </w:numPr>
        <w:ind w:left="709" w:leftChars="0" w:hanging="709" w:firstLineChars="0"/>
        <w:outlineLvl w:val="1"/>
        <w:rPr>
          <w:rFonts w:hint="default" w:ascii="Times New Roman" w:hAnsi="Times New Roman" w:eastAsia="SimSun" w:cs="Times New Roman"/>
          <w:b/>
          <w:bCs/>
          <w:i w:val="0"/>
          <w:iCs w:val="0"/>
          <w:color w:val="auto"/>
          <w:sz w:val="28"/>
          <w:szCs w:val="28"/>
          <w:lang w:val="en-US"/>
        </w:rPr>
      </w:pPr>
      <w:bookmarkStart w:id="225" w:name="_Toc13690"/>
      <w:bookmarkStart w:id="226" w:name="_Toc7953"/>
      <w:r>
        <w:rPr>
          <w:rFonts w:hint="default" w:ascii="Times New Roman" w:hAnsi="Times New Roman" w:eastAsia="SimSun" w:cs="Times New Roman"/>
          <w:b/>
          <w:bCs/>
          <w:i w:val="0"/>
          <w:iCs w:val="0"/>
          <w:color w:val="auto"/>
          <w:sz w:val="28"/>
          <w:szCs w:val="28"/>
          <w:lang w:val="en-US"/>
        </w:rPr>
        <w:t>Trang tin tức, bài viết</w:t>
      </w:r>
      <w:bookmarkEnd w:id="225"/>
      <w:bookmarkEnd w:id="226"/>
    </w:p>
    <w:p w14:paraId="7F8A1E5A">
      <w:pPr>
        <w:widowControl w:val="0"/>
        <w:ind w:left="0" w:leftChars="0" w:firstLine="480" w:firstLineChars="0"/>
        <w:rPr>
          <w:rFonts w:hint="default" w:ascii="Times New Roman" w:hAnsi="Times New Roman" w:eastAsia="SimSun" w:cs="Times New Roman"/>
          <w:b w:val="0"/>
          <w:bCs w:val="0"/>
          <w:i w:val="0"/>
          <w:iCs w:val="0"/>
          <w:color w:val="auto"/>
          <w:sz w:val="26"/>
          <w:szCs w:val="26"/>
          <w:lang w:val="en-US"/>
        </w:rPr>
      </w:pPr>
      <w:r>
        <w:rPr>
          <w:rFonts w:hint="default" w:ascii="Times New Roman" w:hAnsi="Times New Roman" w:eastAsia="SimSun" w:cs="Times New Roman"/>
          <w:b w:val="0"/>
          <w:bCs w:val="0"/>
          <w:i w:val="0"/>
          <w:iCs w:val="0"/>
          <w:color w:val="auto"/>
          <w:sz w:val="26"/>
          <w:szCs w:val="26"/>
          <w:lang w:val="en-US"/>
        </w:rPr>
        <w:t>Hiển thị danh sách bài viết, xem chi tiết bài viết</w:t>
      </w:r>
    </w:p>
    <w:p w14:paraId="2904B8B0">
      <w:pPr>
        <w:numPr>
          <w:ilvl w:val="0"/>
          <w:numId w:val="0"/>
        </w:numPr>
        <w:ind w:leftChars="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6275" cy="3103880"/>
            <wp:effectExtent l="0" t="0" r="15875" b="1270"/>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6"/>
                    <pic:cNvPicPr>
                      <a:picLocks noChangeAspect="1"/>
                    </pic:cNvPicPr>
                  </pic:nvPicPr>
                  <pic:blipFill>
                    <a:blip r:embed="rId26"/>
                    <a:stretch>
                      <a:fillRect/>
                    </a:stretch>
                  </pic:blipFill>
                  <pic:spPr>
                    <a:xfrm>
                      <a:off x="0" y="0"/>
                      <a:ext cx="5756275" cy="3103880"/>
                    </a:xfrm>
                    <a:prstGeom prst="rect">
                      <a:avLst/>
                    </a:prstGeom>
                    <a:noFill/>
                    <a:ln>
                      <a:noFill/>
                    </a:ln>
                  </pic:spPr>
                </pic:pic>
              </a:graphicData>
            </a:graphic>
          </wp:inline>
        </w:drawing>
      </w:r>
    </w:p>
    <w:p w14:paraId="6AD3A5AF">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rPr>
      </w:pPr>
      <w:r>
        <w:rPr>
          <w:rFonts w:hint="default" w:ascii="Times New Roman" w:hAnsi="Times New Roman" w:eastAsia="Times New Roman" w:cs="Times New Roman"/>
          <w:i w:val="0"/>
          <w:iCs w:val="0"/>
          <w:kern w:val="0"/>
          <w:sz w:val="26"/>
          <w:szCs w:val="26"/>
          <w:lang w:val="en-US" w:eastAsia="zh-CN" w:bidi="ar"/>
        </w:rPr>
        <w:t>Hình 4</w:t>
      </w:r>
      <w:r>
        <w:rPr>
          <w:rFonts w:hint="default" w:ascii="Times New Roman" w:hAnsi="Times New Roman" w:cs="Times New Roman"/>
          <w:i w:val="0"/>
          <w:iCs w:val="0"/>
          <w:kern w:val="0"/>
          <w:sz w:val="26"/>
          <w:szCs w:val="26"/>
          <w:lang w:val="en-US" w:eastAsia="zh-CN" w:bidi="ar"/>
        </w:rPr>
        <w:t>.7</w:t>
      </w:r>
      <w:r>
        <w:rPr>
          <w:rFonts w:hint="default" w:ascii="Times New Roman" w:hAnsi="Times New Roman" w:eastAsia="Times New Roman" w:cs="Times New Roman"/>
          <w:i w:val="0"/>
          <w:iCs w:val="0"/>
          <w:kern w:val="0"/>
          <w:sz w:val="26"/>
          <w:szCs w:val="26"/>
          <w:lang w:val="en-US" w:eastAsia="zh-CN" w:bidi="ar"/>
        </w:rPr>
        <w:t xml:space="preserve">: </w:t>
      </w:r>
      <w:r>
        <w:rPr>
          <w:rFonts w:hint="default" w:ascii="Times New Roman" w:hAnsi="Times New Roman" w:cs="Times New Roman"/>
          <w:i w:val="0"/>
          <w:iCs w:val="0"/>
          <w:kern w:val="0"/>
          <w:sz w:val="26"/>
          <w:szCs w:val="26"/>
          <w:lang w:val="en-US" w:eastAsia="zh-CN" w:bidi="ar"/>
        </w:rPr>
        <w:t>Giao diện trang bài viết</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622C4880">
      <w:pPr>
        <w:numPr>
          <w:ilvl w:val="0"/>
          <w:numId w:val="0"/>
        </w:numPr>
        <w:ind w:leftChars="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8180" cy="5661660"/>
            <wp:effectExtent l="0" t="0" r="13970" b="15240"/>
            <wp:docPr id="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7"/>
                    <pic:cNvPicPr>
                      <a:picLocks noChangeAspect="1"/>
                    </pic:cNvPicPr>
                  </pic:nvPicPr>
                  <pic:blipFill>
                    <a:blip r:embed="rId27"/>
                    <a:stretch>
                      <a:fillRect/>
                    </a:stretch>
                  </pic:blipFill>
                  <pic:spPr>
                    <a:xfrm>
                      <a:off x="0" y="0"/>
                      <a:ext cx="5758180" cy="5661660"/>
                    </a:xfrm>
                    <a:prstGeom prst="rect">
                      <a:avLst/>
                    </a:prstGeom>
                    <a:noFill/>
                    <a:ln>
                      <a:noFill/>
                    </a:ln>
                  </pic:spPr>
                </pic:pic>
              </a:graphicData>
            </a:graphic>
          </wp:inline>
        </w:drawing>
      </w:r>
    </w:p>
    <w:p w14:paraId="5B3767B9">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rPr>
      </w:pPr>
      <w:r>
        <w:rPr>
          <w:rFonts w:hint="default" w:ascii="Times New Roman" w:hAnsi="Times New Roman" w:eastAsia="Times New Roman" w:cs="Times New Roman"/>
          <w:i w:val="0"/>
          <w:iCs w:val="0"/>
          <w:kern w:val="0"/>
          <w:sz w:val="26"/>
          <w:szCs w:val="26"/>
          <w:lang w:val="en-US" w:eastAsia="zh-CN" w:bidi="ar"/>
        </w:rPr>
        <w:t>Hình 4</w:t>
      </w:r>
      <w:r>
        <w:rPr>
          <w:rFonts w:hint="default" w:ascii="Times New Roman" w:hAnsi="Times New Roman" w:cs="Times New Roman"/>
          <w:i w:val="0"/>
          <w:iCs w:val="0"/>
          <w:kern w:val="0"/>
          <w:sz w:val="26"/>
          <w:szCs w:val="26"/>
          <w:lang w:val="en-US" w:eastAsia="zh-CN" w:bidi="ar"/>
        </w:rPr>
        <w:t>.8</w:t>
      </w:r>
      <w:r>
        <w:rPr>
          <w:rFonts w:hint="default" w:ascii="Times New Roman" w:hAnsi="Times New Roman" w:eastAsia="Times New Roman" w:cs="Times New Roman"/>
          <w:i w:val="0"/>
          <w:iCs w:val="0"/>
          <w:kern w:val="0"/>
          <w:sz w:val="26"/>
          <w:szCs w:val="26"/>
          <w:lang w:val="en-US" w:eastAsia="zh-CN" w:bidi="ar"/>
        </w:rPr>
        <w:t xml:space="preserve">: </w:t>
      </w:r>
      <w:r>
        <w:rPr>
          <w:rFonts w:hint="default" w:ascii="Times New Roman" w:hAnsi="Times New Roman" w:cs="Times New Roman"/>
          <w:i w:val="0"/>
          <w:iCs w:val="0"/>
          <w:kern w:val="0"/>
          <w:sz w:val="26"/>
          <w:szCs w:val="26"/>
          <w:lang w:val="en-US" w:eastAsia="zh-CN" w:bidi="ar"/>
        </w:rPr>
        <w:t>Giao diện trang chi tiết bài viết</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02EA5811">
      <w:pPr>
        <w:rPr>
          <w:rFonts w:hint="default" w:ascii="Times New Roman" w:hAnsi="Times New Roman" w:cs="Times New Roman"/>
          <w:i w:val="0"/>
          <w:iCs w:val="0"/>
          <w:lang w:val="en-US"/>
        </w:rPr>
      </w:pPr>
      <w:bookmarkStart w:id="227" w:name="_Toc30590"/>
      <w:bookmarkStart w:id="228" w:name="_Toc1442"/>
      <w:r>
        <w:rPr>
          <w:rFonts w:hint="default" w:ascii="Times New Roman" w:hAnsi="Times New Roman" w:cs="Times New Roman"/>
          <w:b/>
          <w:bCs/>
          <w:i w:val="0"/>
          <w:iCs w:val="0"/>
          <w:sz w:val="28"/>
          <w:szCs w:val="28"/>
          <w:lang w:val="en-US"/>
        </w:rPr>
        <w:br w:type="page"/>
      </w:r>
    </w:p>
    <w:p w14:paraId="3BA36451">
      <w:pPr>
        <w:numPr>
          <w:ilvl w:val="2"/>
          <w:numId w:val="13"/>
        </w:numPr>
        <w:ind w:left="709" w:leftChars="0" w:hanging="709" w:firstLineChars="0"/>
        <w:outlineLvl w:val="1"/>
        <w:rPr>
          <w:rFonts w:hint="default" w:ascii="Times New Roman" w:hAnsi="Times New Roman" w:cs="Times New Roman"/>
          <w:i w:val="0"/>
          <w:iCs w:val="0"/>
          <w:lang w:val="en-US"/>
        </w:rPr>
      </w:pPr>
      <w:r>
        <w:rPr>
          <w:rFonts w:hint="default" w:ascii="Times New Roman" w:hAnsi="Times New Roman" w:cs="Times New Roman"/>
          <w:b/>
          <w:bCs/>
          <w:i w:val="0"/>
          <w:iCs w:val="0"/>
          <w:sz w:val="28"/>
          <w:szCs w:val="28"/>
          <w:lang w:val="en-US"/>
        </w:rPr>
        <w:t>Trang đăng nhập đăng kí</w:t>
      </w:r>
      <w:bookmarkEnd w:id="227"/>
      <w:bookmarkEnd w:id="228"/>
    </w:p>
    <w:p w14:paraId="356B33C3">
      <w:pPr>
        <w:widowControl w:val="0"/>
        <w:ind w:left="0" w:leftChars="0" w:firstLine="480" w:firstLineChars="0"/>
        <w:rPr>
          <w:rFonts w:hint="default" w:ascii="Times New Roman" w:hAnsi="Times New Roman" w:cs="Times New Roman"/>
          <w:i w:val="0"/>
          <w:iCs w:val="0"/>
          <w:lang w:val="en-US"/>
        </w:rPr>
      </w:pPr>
      <w:r>
        <w:rPr>
          <w:rFonts w:hint="default" w:ascii="Times New Roman" w:hAnsi="Times New Roman" w:cs="Times New Roman"/>
          <w:b w:val="0"/>
          <w:bCs w:val="0"/>
          <w:i w:val="0"/>
          <w:iCs w:val="0"/>
          <w:sz w:val="26"/>
          <w:szCs w:val="26"/>
          <w:lang w:val="en-US"/>
        </w:rPr>
        <w:t>Người dùng nhập thông tin mà hệ thống yêu cầu để đăng kí hoặc đăng nhập.</w:t>
      </w:r>
    </w:p>
    <w:p w14:paraId="5F7FC359">
      <w:pPr>
        <w:numPr>
          <w:ilvl w:val="0"/>
          <w:numId w:val="0"/>
        </w:numPr>
        <w:ind w:left="720" w:leftChars="300" w:firstLine="0" w:firstLineChars="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4686300" cy="6743700"/>
            <wp:effectExtent l="0" t="0" r="0" b="0"/>
            <wp:docPr id="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8"/>
                    <pic:cNvPicPr>
                      <a:picLocks noChangeAspect="1"/>
                    </pic:cNvPicPr>
                  </pic:nvPicPr>
                  <pic:blipFill>
                    <a:blip r:embed="rId28"/>
                    <a:stretch>
                      <a:fillRect/>
                    </a:stretch>
                  </pic:blipFill>
                  <pic:spPr>
                    <a:xfrm>
                      <a:off x="0" y="0"/>
                      <a:ext cx="4686300" cy="6743700"/>
                    </a:xfrm>
                    <a:prstGeom prst="rect">
                      <a:avLst/>
                    </a:prstGeom>
                    <a:noFill/>
                    <a:ln>
                      <a:noFill/>
                    </a:ln>
                  </pic:spPr>
                </pic:pic>
              </a:graphicData>
            </a:graphic>
          </wp:inline>
        </w:drawing>
      </w:r>
    </w:p>
    <w:p w14:paraId="7992FE85">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lang w:val="en-US"/>
        </w:rPr>
      </w:pPr>
      <w:r>
        <w:rPr>
          <w:rFonts w:hint="default" w:ascii="Times New Roman" w:hAnsi="Times New Roman" w:eastAsia="Times New Roman" w:cs="Times New Roman"/>
          <w:i w:val="0"/>
          <w:iCs w:val="0"/>
          <w:kern w:val="0"/>
          <w:sz w:val="26"/>
          <w:szCs w:val="26"/>
          <w:lang w:val="en-US" w:eastAsia="zh-CN" w:bidi="ar"/>
        </w:rPr>
        <w:t>Hình 4</w:t>
      </w:r>
      <w:r>
        <w:rPr>
          <w:rFonts w:hint="default" w:ascii="Times New Roman" w:hAnsi="Times New Roman" w:cs="Times New Roman"/>
          <w:i w:val="0"/>
          <w:iCs w:val="0"/>
          <w:kern w:val="0"/>
          <w:sz w:val="26"/>
          <w:szCs w:val="26"/>
          <w:lang w:val="en-US" w:eastAsia="zh-CN" w:bidi="ar"/>
        </w:rPr>
        <w:t>.9</w:t>
      </w:r>
      <w:r>
        <w:rPr>
          <w:rFonts w:hint="default" w:ascii="Times New Roman" w:hAnsi="Times New Roman" w:eastAsia="Times New Roman" w:cs="Times New Roman"/>
          <w:i w:val="0"/>
          <w:iCs w:val="0"/>
          <w:kern w:val="0"/>
          <w:sz w:val="26"/>
          <w:szCs w:val="26"/>
          <w:lang w:val="en-US" w:eastAsia="zh-CN" w:bidi="ar"/>
        </w:rPr>
        <w:t xml:space="preserve">: </w:t>
      </w:r>
      <w:r>
        <w:rPr>
          <w:rFonts w:hint="default" w:ascii="Times New Roman" w:hAnsi="Times New Roman" w:cs="Times New Roman"/>
          <w:i w:val="0"/>
          <w:iCs w:val="0"/>
          <w:kern w:val="0"/>
          <w:sz w:val="26"/>
          <w:szCs w:val="26"/>
          <w:lang w:val="en-US" w:eastAsia="zh-CN" w:bidi="ar"/>
        </w:rPr>
        <w:t>Giao diện trang đăng kí đăng nhập.</w:t>
      </w:r>
    </w:p>
    <w:p w14:paraId="152EA4C6">
      <w:pPr>
        <w:rPr>
          <w:rFonts w:hint="default" w:ascii="Times New Roman" w:hAnsi="Times New Roman" w:cs="Times New Roman"/>
          <w:bCs/>
          <w:i w:val="0"/>
          <w:iCs w:val="0"/>
          <w:sz w:val="28"/>
          <w:szCs w:val="28"/>
        </w:rPr>
      </w:pPr>
      <w:bookmarkStart w:id="229" w:name="_Toc21024"/>
      <w:bookmarkStart w:id="230" w:name="_Toc17631"/>
      <w:r>
        <w:rPr>
          <w:rFonts w:hint="default" w:ascii="Times New Roman" w:hAnsi="Times New Roman" w:cs="Times New Roman"/>
          <w:bCs/>
          <w:i w:val="0"/>
          <w:iCs w:val="0"/>
          <w:sz w:val="28"/>
          <w:szCs w:val="28"/>
        </w:rPr>
        <w:br w:type="page"/>
      </w:r>
    </w:p>
    <w:p w14:paraId="52AF7416">
      <w:pPr>
        <w:pStyle w:val="142"/>
        <w:numPr>
          <w:ilvl w:val="1"/>
          <w:numId w:val="13"/>
        </w:numPr>
        <w:tabs>
          <w:tab w:val="clear" w:pos="567"/>
        </w:tabs>
        <w:ind w:left="567" w:leftChars="0" w:firstLineChars="0"/>
        <w:outlineLvl w:val="0"/>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Trang quản lý</w:t>
      </w:r>
      <w:bookmarkEnd w:id="229"/>
      <w:bookmarkEnd w:id="230"/>
    </w:p>
    <w:p w14:paraId="4546F7F2">
      <w:pPr>
        <w:numPr>
          <w:ilvl w:val="2"/>
          <w:numId w:val="13"/>
        </w:numPr>
        <w:ind w:left="709" w:leftChars="0" w:hanging="709" w:firstLineChars="0"/>
        <w:outlineLvl w:val="1"/>
        <w:rPr>
          <w:rFonts w:hint="default" w:ascii="Times New Roman" w:hAnsi="Times New Roman" w:cs="Times New Roman"/>
          <w:i w:val="0"/>
          <w:iCs w:val="0"/>
          <w:sz w:val="28"/>
          <w:szCs w:val="28"/>
          <w:lang w:val="en-US"/>
        </w:rPr>
      </w:pPr>
      <w:bookmarkStart w:id="231" w:name="_Toc31842"/>
      <w:bookmarkStart w:id="232" w:name="_Toc9286"/>
      <w:r>
        <w:rPr>
          <w:rFonts w:hint="default" w:ascii="Times New Roman" w:hAnsi="Times New Roman" w:eastAsia="SimSun" w:cs="Times New Roman"/>
          <w:b/>
          <w:bCs/>
          <w:i w:val="0"/>
          <w:iCs w:val="0"/>
          <w:sz w:val="28"/>
          <w:szCs w:val="28"/>
        </w:rPr>
        <w:t>Dashboard</w:t>
      </w:r>
      <w:bookmarkEnd w:id="231"/>
      <w:bookmarkEnd w:id="232"/>
    </w:p>
    <w:p w14:paraId="417074AF">
      <w:pPr>
        <w:widowControl w:val="0"/>
        <w:ind w:left="0" w:leftChars="0" w:firstLine="480" w:firstLineChars="0"/>
        <w:rPr>
          <w:rFonts w:hint="default" w:ascii="Times New Roman" w:hAnsi="Times New Roman" w:eastAsia="SimSun" w:cs="Times New Roman"/>
          <w:i w:val="0"/>
          <w:iCs w:val="0"/>
          <w:sz w:val="28"/>
          <w:szCs w:val="28"/>
        </w:rPr>
      </w:pPr>
      <w:r>
        <w:rPr>
          <w:rFonts w:hint="default" w:ascii="Times New Roman" w:hAnsi="Times New Roman" w:eastAsia="SimSun" w:cs="Times New Roman"/>
          <w:i w:val="0"/>
          <w:iCs w:val="0"/>
          <w:sz w:val="28"/>
          <w:szCs w:val="28"/>
        </w:rPr>
        <w:t>Tổng quan doanh thu, đơn hàng, người dùng, tồn kho…</w:t>
      </w:r>
    </w:p>
    <w:p w14:paraId="473146C2">
      <w:pPr>
        <w:widowControl w:val="0"/>
        <w:ind w:firstLine="288"/>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5005" cy="3480435"/>
            <wp:effectExtent l="0" t="0" r="17145" b="5715"/>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29"/>
                    <a:stretch>
                      <a:fillRect/>
                    </a:stretch>
                  </pic:blipFill>
                  <pic:spPr>
                    <a:xfrm>
                      <a:off x="0" y="0"/>
                      <a:ext cx="5755005" cy="3480435"/>
                    </a:xfrm>
                    <a:prstGeom prst="rect">
                      <a:avLst/>
                    </a:prstGeom>
                    <a:noFill/>
                    <a:ln>
                      <a:noFill/>
                    </a:ln>
                  </pic:spPr>
                </pic:pic>
              </a:graphicData>
            </a:graphic>
          </wp:inline>
        </w:drawing>
      </w:r>
    </w:p>
    <w:p w14:paraId="198A9EDB">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lang w:val="en-US"/>
        </w:rPr>
      </w:pPr>
      <w:r>
        <w:rPr>
          <w:rFonts w:hint="default" w:ascii="Times New Roman" w:hAnsi="Times New Roman" w:eastAsia="Times New Roman" w:cs="Times New Roman"/>
          <w:i w:val="0"/>
          <w:iCs w:val="0"/>
          <w:kern w:val="0"/>
          <w:sz w:val="24"/>
          <w:szCs w:val="24"/>
          <w:lang w:val="en-US" w:eastAsia="zh-CN" w:bidi="ar"/>
        </w:rPr>
        <w:t>Hình 4.1</w:t>
      </w:r>
      <w:r>
        <w:rPr>
          <w:rFonts w:hint="default" w:ascii="Times New Roman" w:hAnsi="Times New Roman" w:cs="Times New Roman"/>
          <w:i w:val="0"/>
          <w:iCs w:val="0"/>
          <w:kern w:val="0"/>
          <w:sz w:val="24"/>
          <w:szCs w:val="24"/>
          <w:lang w:val="en-US" w:eastAsia="zh-CN" w:bidi="ar"/>
        </w:rPr>
        <w:t>0</w:t>
      </w:r>
      <w:r>
        <w:rPr>
          <w:rFonts w:hint="default" w:ascii="Times New Roman" w:hAnsi="Times New Roman" w:eastAsia="Times New Roman" w:cs="Times New Roman"/>
          <w:i w:val="0"/>
          <w:iCs w:val="0"/>
          <w:kern w:val="0"/>
          <w:sz w:val="24"/>
          <w:szCs w:val="24"/>
          <w:lang w:val="en-US" w:eastAsia="zh-CN" w:bidi="ar"/>
        </w:rPr>
        <w:t xml:space="preserve">: Giao diện trang </w:t>
      </w:r>
      <w:r>
        <w:rPr>
          <w:rFonts w:hint="default" w:ascii="Times New Roman" w:hAnsi="Times New Roman" w:eastAsia="SimSun" w:cs="Times New Roman"/>
          <w:b w:val="0"/>
          <w:bCs w:val="0"/>
          <w:i w:val="0"/>
          <w:iCs w:val="0"/>
          <w:sz w:val="24"/>
          <w:szCs w:val="24"/>
        </w:rPr>
        <w:t>Dashboard</w:t>
      </w:r>
      <w:r>
        <w:rPr>
          <w:rFonts w:hint="default" w:ascii="Times New Roman" w:hAnsi="Times New Roman" w:eastAsia="Segoe UI" w:cs="Times New Roman"/>
          <w:b w:val="0"/>
          <w:bCs w:val="0"/>
          <w:i w:val="0"/>
          <w:iCs w:val="0"/>
          <w:caps w:val="0"/>
          <w:color w:val="333333"/>
          <w:spacing w:val="0"/>
          <w:kern w:val="0"/>
          <w:sz w:val="24"/>
          <w:szCs w:val="24"/>
          <w:lang w:val="en-US" w:eastAsia="zh-CN" w:bidi="ar"/>
        </w:rPr>
        <w:t>.</w:t>
      </w:r>
    </w:p>
    <w:p w14:paraId="3965B297">
      <w:pPr>
        <w:numPr>
          <w:ilvl w:val="2"/>
          <w:numId w:val="13"/>
        </w:numPr>
        <w:ind w:left="709" w:leftChars="0" w:hanging="709" w:firstLineChars="0"/>
        <w:outlineLvl w:val="1"/>
        <w:rPr>
          <w:rFonts w:hint="default" w:ascii="Times New Roman" w:hAnsi="Times New Roman" w:cs="Times New Roman"/>
          <w:b/>
          <w:bCs/>
          <w:i w:val="0"/>
          <w:iCs w:val="0"/>
          <w:sz w:val="28"/>
          <w:szCs w:val="28"/>
          <w:lang w:val="en-US"/>
        </w:rPr>
      </w:pPr>
      <w:bookmarkStart w:id="233" w:name="_Toc7783"/>
      <w:bookmarkStart w:id="234" w:name="_Toc10517"/>
      <w:r>
        <w:rPr>
          <w:rFonts w:hint="default" w:ascii="Times New Roman" w:hAnsi="Times New Roman" w:eastAsia="SimSun" w:cs="Times New Roman"/>
          <w:b/>
          <w:bCs/>
          <w:i w:val="0"/>
          <w:iCs w:val="0"/>
          <w:sz w:val="28"/>
          <w:szCs w:val="28"/>
          <w:lang w:val="en-US"/>
        </w:rPr>
        <w:t>Trang q</w:t>
      </w:r>
      <w:r>
        <w:rPr>
          <w:rFonts w:hint="default" w:ascii="Times New Roman" w:hAnsi="Times New Roman" w:eastAsia="SimSun" w:cs="Times New Roman"/>
          <w:b/>
          <w:bCs/>
          <w:i w:val="0"/>
          <w:iCs w:val="0"/>
          <w:sz w:val="28"/>
          <w:szCs w:val="28"/>
        </w:rPr>
        <w:t>uản lý</w:t>
      </w:r>
      <w:r>
        <w:rPr>
          <w:rFonts w:hint="default" w:ascii="Times New Roman" w:hAnsi="Times New Roman" w:eastAsia="SimSun" w:cs="Times New Roman"/>
          <w:b/>
          <w:bCs/>
          <w:i w:val="0"/>
          <w:iCs w:val="0"/>
          <w:sz w:val="28"/>
          <w:szCs w:val="28"/>
          <w:lang w:val="en-US"/>
        </w:rPr>
        <w:t xml:space="preserve"> thuốc</w:t>
      </w:r>
      <w:bookmarkEnd w:id="233"/>
      <w:bookmarkEnd w:id="234"/>
    </w:p>
    <w:p w14:paraId="1D5C24A9">
      <w:pPr>
        <w:widowControl w:val="0"/>
        <w:ind w:left="0" w:leftChars="0" w:firstLine="480" w:firstLineChars="0"/>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Admin có thể thực hiện thêm, sửa, xóa tìm kiếm thông tin sản phẩm.</w:t>
      </w:r>
    </w:p>
    <w:p w14:paraId="492D170A">
      <w:pPr>
        <w:pStyle w:val="85"/>
        <w:keepNext w:val="0"/>
        <w:keepLines w:val="0"/>
        <w:widowControl/>
        <w:suppressLineNumbers w:val="0"/>
        <w:spacing w:before="0" w:beforeAutospacing="1" w:after="0" w:afterAutospacing="1"/>
        <w:ind w:left="0" w:right="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548630" cy="2533650"/>
            <wp:effectExtent l="0" t="0" r="1397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0"/>
                    <a:srcRect t="11795" r="3373" b="9770"/>
                    <a:stretch>
                      <a:fillRect/>
                    </a:stretch>
                  </pic:blipFill>
                  <pic:spPr>
                    <a:xfrm>
                      <a:off x="0" y="0"/>
                      <a:ext cx="5548630" cy="2533650"/>
                    </a:xfrm>
                    <a:prstGeom prst="rect">
                      <a:avLst/>
                    </a:prstGeom>
                    <a:noFill/>
                    <a:ln>
                      <a:noFill/>
                    </a:ln>
                  </pic:spPr>
                </pic:pic>
              </a:graphicData>
            </a:graphic>
          </wp:inline>
        </w:drawing>
      </w:r>
    </w:p>
    <w:p w14:paraId="32D55BFE">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2"/>
          <w:szCs w:val="22"/>
          <w:lang w:val="en-US"/>
        </w:rPr>
      </w:pPr>
      <w:r>
        <w:rPr>
          <w:rFonts w:hint="default" w:ascii="Times New Roman" w:hAnsi="Times New Roman" w:eastAsia="Times New Roman" w:cs="Times New Roman"/>
          <w:i w:val="0"/>
          <w:iCs w:val="0"/>
          <w:kern w:val="0"/>
          <w:sz w:val="22"/>
          <w:szCs w:val="22"/>
          <w:lang w:val="en-US" w:eastAsia="zh-CN" w:bidi="ar"/>
        </w:rPr>
        <w:t>Hình 4.1</w:t>
      </w:r>
      <w:r>
        <w:rPr>
          <w:rFonts w:hint="default" w:ascii="Times New Roman" w:hAnsi="Times New Roman" w:cs="Times New Roman"/>
          <w:i w:val="0"/>
          <w:iCs w:val="0"/>
          <w:kern w:val="0"/>
          <w:sz w:val="22"/>
          <w:szCs w:val="22"/>
          <w:lang w:val="en-US" w:eastAsia="zh-CN" w:bidi="ar"/>
        </w:rPr>
        <w:t>1</w:t>
      </w:r>
      <w:r>
        <w:rPr>
          <w:rFonts w:hint="default" w:ascii="Times New Roman" w:hAnsi="Times New Roman" w:eastAsia="Times New Roman" w:cs="Times New Roman"/>
          <w:i w:val="0"/>
          <w:iCs w:val="0"/>
          <w:kern w:val="0"/>
          <w:sz w:val="22"/>
          <w:szCs w:val="22"/>
          <w:lang w:val="en-US" w:eastAsia="zh-CN" w:bidi="ar"/>
        </w:rPr>
        <w:t xml:space="preserve">: Giao diện trang </w:t>
      </w:r>
      <w:r>
        <w:rPr>
          <w:rFonts w:hint="default" w:ascii="Times New Roman" w:hAnsi="Times New Roman" w:cs="Times New Roman"/>
          <w:i w:val="0"/>
          <w:iCs w:val="0"/>
          <w:kern w:val="0"/>
          <w:sz w:val="22"/>
          <w:szCs w:val="22"/>
          <w:lang w:val="en-US" w:eastAsia="zh-CN" w:bidi="ar"/>
        </w:rPr>
        <w:t>quản lí sản phẩm</w:t>
      </w:r>
      <w:r>
        <w:rPr>
          <w:rFonts w:hint="default" w:ascii="Times New Roman" w:hAnsi="Times New Roman" w:eastAsia="Segoe UI" w:cs="Times New Roman"/>
          <w:b w:val="0"/>
          <w:bCs w:val="0"/>
          <w:i w:val="0"/>
          <w:iCs w:val="0"/>
          <w:caps w:val="0"/>
          <w:color w:val="333333"/>
          <w:spacing w:val="0"/>
          <w:kern w:val="0"/>
          <w:sz w:val="22"/>
          <w:szCs w:val="22"/>
          <w:lang w:val="en-US" w:eastAsia="zh-CN" w:bidi="ar"/>
        </w:rPr>
        <w:t>.</w:t>
      </w:r>
    </w:p>
    <w:p w14:paraId="36E382B0">
      <w:pPr>
        <w:rPr>
          <w:rFonts w:hint="default" w:ascii="Times New Roman" w:hAnsi="Times New Roman" w:cs="Times New Roman"/>
          <w:b/>
          <w:bCs/>
          <w:i w:val="0"/>
          <w:iCs w:val="0"/>
          <w:sz w:val="28"/>
          <w:szCs w:val="28"/>
          <w:lang w:val="en-US"/>
        </w:rPr>
      </w:pPr>
      <w:bookmarkStart w:id="235" w:name="_Toc21178"/>
      <w:bookmarkStart w:id="236" w:name="_Toc22523"/>
      <w:r>
        <w:rPr>
          <w:rFonts w:hint="default" w:ascii="Times New Roman" w:hAnsi="Times New Roman" w:eastAsia="SimSun" w:cs="Times New Roman"/>
          <w:b/>
          <w:bCs/>
          <w:i w:val="0"/>
          <w:iCs w:val="0"/>
          <w:sz w:val="28"/>
          <w:szCs w:val="28"/>
        </w:rPr>
        <w:br w:type="page"/>
      </w:r>
    </w:p>
    <w:p w14:paraId="6DD2362F">
      <w:pPr>
        <w:numPr>
          <w:ilvl w:val="2"/>
          <w:numId w:val="13"/>
        </w:numPr>
        <w:tabs>
          <w:tab w:val="clear" w:pos="709"/>
        </w:tabs>
        <w:ind w:left="240" w:leftChars="0" w:hanging="709" w:firstLineChars="0"/>
        <w:outlineLvl w:val="1"/>
        <w:rPr>
          <w:rFonts w:hint="default" w:ascii="Times New Roman" w:hAnsi="Times New Roman" w:cs="Times New Roman"/>
          <w:b/>
          <w:bCs/>
          <w:i w:val="0"/>
          <w:iCs w:val="0"/>
          <w:sz w:val="28"/>
          <w:szCs w:val="28"/>
          <w:lang w:val="en-US"/>
        </w:rPr>
      </w:pPr>
      <w:r>
        <w:rPr>
          <w:rFonts w:hint="default" w:ascii="Times New Roman" w:hAnsi="Times New Roman" w:eastAsia="SimSun" w:cs="Times New Roman"/>
          <w:b/>
          <w:bCs/>
          <w:i w:val="0"/>
          <w:iCs w:val="0"/>
          <w:sz w:val="28"/>
          <w:szCs w:val="28"/>
        </w:rPr>
        <w:t>Quản lý danh mục</w:t>
      </w:r>
      <w:bookmarkEnd w:id="235"/>
      <w:bookmarkEnd w:id="236"/>
    </w:p>
    <w:p w14:paraId="038BD52C">
      <w:pPr>
        <w:widowControl w:val="0"/>
        <w:ind w:left="0" w:leftChars="0" w:firstLine="480" w:firstLineChars="0"/>
        <w:rPr>
          <w:rFonts w:hint="default" w:ascii="Times New Roman" w:hAnsi="Times New Roman" w:cs="Times New Roman"/>
          <w:b/>
          <w:bCs/>
          <w:i w:val="0"/>
          <w:iCs w:val="0"/>
          <w:sz w:val="28"/>
          <w:szCs w:val="28"/>
          <w:lang w:val="en-US"/>
        </w:rPr>
      </w:pPr>
      <w:r>
        <w:rPr>
          <w:rFonts w:hint="default" w:ascii="Times New Roman" w:hAnsi="Times New Roman" w:eastAsia="SimSun" w:cs="Times New Roman"/>
          <w:b w:val="0"/>
          <w:bCs w:val="0"/>
          <w:i w:val="0"/>
          <w:iCs w:val="0"/>
          <w:sz w:val="26"/>
          <w:szCs w:val="26"/>
          <w:lang w:val="en-US"/>
        </w:rPr>
        <w:t>Hiển thị danh sách danh mục sản phẩm, người quản trị có thể xóa sửa danh mục.</w:t>
      </w:r>
    </w:p>
    <w:p w14:paraId="6A9C9207">
      <w:pPr>
        <w:pStyle w:val="85"/>
        <w:keepNext w:val="0"/>
        <w:keepLines w:val="0"/>
        <w:widowControl/>
        <w:suppressLineNumbers w:val="0"/>
        <w:spacing w:before="0" w:beforeAutospacing="1" w:after="0" w:afterAutospacing="1"/>
        <w:ind w:right="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46750" cy="3180715"/>
            <wp:effectExtent l="0" t="0" r="6350" b="635"/>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31"/>
                    <a:stretch>
                      <a:fillRect/>
                    </a:stretch>
                  </pic:blipFill>
                  <pic:spPr>
                    <a:xfrm>
                      <a:off x="0" y="0"/>
                      <a:ext cx="5746750" cy="3180715"/>
                    </a:xfrm>
                    <a:prstGeom prst="rect">
                      <a:avLst/>
                    </a:prstGeom>
                    <a:noFill/>
                    <a:ln>
                      <a:noFill/>
                    </a:ln>
                  </pic:spPr>
                </pic:pic>
              </a:graphicData>
            </a:graphic>
          </wp:inline>
        </w:drawing>
      </w:r>
    </w:p>
    <w:p w14:paraId="2A5AEEE1">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lang w:val="en-US"/>
        </w:rPr>
      </w:pPr>
      <w:r>
        <w:rPr>
          <w:rFonts w:hint="default" w:ascii="Times New Roman" w:hAnsi="Times New Roman" w:eastAsia="Times New Roman" w:cs="Times New Roman"/>
          <w:i w:val="0"/>
          <w:iCs w:val="0"/>
          <w:kern w:val="0"/>
          <w:sz w:val="26"/>
          <w:szCs w:val="26"/>
          <w:lang w:val="en-US" w:eastAsia="zh-CN" w:bidi="ar"/>
        </w:rPr>
        <w:t>Hình 4.1</w:t>
      </w:r>
      <w:r>
        <w:rPr>
          <w:rFonts w:hint="default" w:ascii="Times New Roman" w:hAnsi="Times New Roman" w:cs="Times New Roman"/>
          <w:i w:val="0"/>
          <w:iCs w:val="0"/>
          <w:kern w:val="0"/>
          <w:sz w:val="26"/>
          <w:szCs w:val="26"/>
          <w:lang w:val="en-US" w:eastAsia="zh-CN" w:bidi="ar"/>
        </w:rPr>
        <w:t>2</w:t>
      </w:r>
      <w:r>
        <w:rPr>
          <w:rFonts w:hint="default" w:ascii="Times New Roman" w:hAnsi="Times New Roman" w:eastAsia="Times New Roman" w:cs="Times New Roman"/>
          <w:i w:val="0"/>
          <w:iCs w:val="0"/>
          <w:kern w:val="0"/>
          <w:sz w:val="26"/>
          <w:szCs w:val="26"/>
          <w:lang w:val="en-US" w:eastAsia="zh-CN" w:bidi="ar"/>
        </w:rPr>
        <w:t>: Giao diện trang</w:t>
      </w:r>
      <w:r>
        <w:rPr>
          <w:rFonts w:hint="default" w:ascii="Times New Roman" w:hAnsi="Times New Roman" w:cs="Times New Roman"/>
          <w:i w:val="0"/>
          <w:iCs w:val="0"/>
          <w:kern w:val="0"/>
          <w:sz w:val="26"/>
          <w:szCs w:val="26"/>
          <w:lang w:val="en-US" w:eastAsia="zh-CN" w:bidi="ar"/>
        </w:rPr>
        <w:t xml:space="preserve"> quản lí danh mục</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73533174">
      <w:pPr>
        <w:numPr>
          <w:ilvl w:val="2"/>
          <w:numId w:val="13"/>
        </w:numPr>
        <w:tabs>
          <w:tab w:val="clear" w:pos="709"/>
        </w:tabs>
        <w:ind w:left="240" w:leftChars="0" w:hanging="709" w:firstLineChars="0"/>
        <w:outlineLvl w:val="1"/>
        <w:rPr>
          <w:rFonts w:hint="default" w:ascii="Times New Roman" w:hAnsi="Times New Roman" w:cs="Times New Roman"/>
          <w:b/>
          <w:bCs/>
          <w:i w:val="0"/>
          <w:iCs w:val="0"/>
          <w:sz w:val="28"/>
          <w:szCs w:val="28"/>
          <w:lang w:val="en-US"/>
        </w:rPr>
      </w:pPr>
      <w:bookmarkStart w:id="237" w:name="_Toc2626"/>
      <w:bookmarkStart w:id="238" w:name="_Toc1607"/>
      <w:r>
        <w:rPr>
          <w:rFonts w:hint="default" w:ascii="Times New Roman" w:hAnsi="Times New Roman" w:eastAsia="SimSun" w:cs="Times New Roman"/>
          <w:b/>
          <w:bCs/>
          <w:i w:val="0"/>
          <w:iCs w:val="0"/>
          <w:sz w:val="28"/>
          <w:szCs w:val="28"/>
        </w:rPr>
        <w:t>Quản lý thương hiệu</w:t>
      </w:r>
      <w:bookmarkEnd w:id="237"/>
      <w:bookmarkEnd w:id="238"/>
      <w:r>
        <w:rPr>
          <w:rFonts w:hint="default" w:ascii="Times New Roman" w:hAnsi="Times New Roman" w:eastAsia="SimSun" w:cs="Times New Roman"/>
          <w:b/>
          <w:bCs/>
          <w:i w:val="0"/>
          <w:iCs w:val="0"/>
          <w:sz w:val="28"/>
          <w:szCs w:val="28"/>
        </w:rPr>
        <w:t xml:space="preserve"> </w:t>
      </w:r>
    </w:p>
    <w:p w14:paraId="5B4BAF81">
      <w:pPr>
        <w:widowControl w:val="0"/>
        <w:ind w:firstLine="288"/>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Hiển thị danh sách thương hiệu sản phẩm, người quản trị có thể xóa sửa danh mục.</w:t>
      </w:r>
    </w:p>
    <w:p w14:paraId="1815F595">
      <w:pPr>
        <w:numPr>
          <w:ilvl w:val="0"/>
          <w:numId w:val="0"/>
        </w:numPr>
        <w:ind w:leftChars="0"/>
        <w:jc w:val="center"/>
        <w:outlineLvl w:val="9"/>
        <w:rPr>
          <w:rFonts w:hint="default" w:ascii="Times New Roman" w:hAnsi="Times New Roman" w:eastAsia="SimSun" w:cs="Times New Roman"/>
          <w:b w:val="0"/>
          <w:bCs w:val="0"/>
          <w:i w:val="0"/>
          <w:iCs w:val="0"/>
          <w:sz w:val="26"/>
          <w:szCs w:val="26"/>
          <w:lang w:val="en-US"/>
        </w:rPr>
      </w:pPr>
      <w:r>
        <w:rPr>
          <w:rFonts w:hint="default" w:ascii="Times New Roman" w:hAnsi="Times New Roman" w:cs="Times New Roman"/>
          <w:i w:val="0"/>
          <w:iCs w:val="0"/>
        </w:rPr>
        <w:drawing>
          <wp:inline distT="0" distB="0" distL="114300" distR="114300">
            <wp:extent cx="5753100" cy="318135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pic:cNvPicPr>
                  </pic:nvPicPr>
                  <pic:blipFill>
                    <a:blip r:embed="rId32"/>
                    <a:stretch>
                      <a:fillRect/>
                    </a:stretch>
                  </pic:blipFill>
                  <pic:spPr>
                    <a:xfrm>
                      <a:off x="0" y="0"/>
                      <a:ext cx="5753100" cy="3181350"/>
                    </a:xfrm>
                    <a:prstGeom prst="rect">
                      <a:avLst/>
                    </a:prstGeom>
                    <a:noFill/>
                    <a:ln>
                      <a:noFill/>
                    </a:ln>
                  </pic:spPr>
                </pic:pic>
              </a:graphicData>
            </a:graphic>
          </wp:inline>
        </w:drawing>
      </w:r>
    </w:p>
    <w:p w14:paraId="64F10C55">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b/>
          <w:bCs/>
          <w:i w:val="0"/>
          <w:iCs w:val="0"/>
          <w:sz w:val="26"/>
          <w:szCs w:val="26"/>
          <w:lang w:val="en-US"/>
        </w:rPr>
      </w:pPr>
      <w:r>
        <w:rPr>
          <w:rFonts w:hint="default" w:ascii="Times New Roman" w:hAnsi="Times New Roman" w:eastAsia="Times New Roman" w:cs="Times New Roman"/>
          <w:i w:val="0"/>
          <w:iCs w:val="0"/>
          <w:kern w:val="0"/>
          <w:sz w:val="26"/>
          <w:szCs w:val="26"/>
          <w:lang w:val="en-US" w:eastAsia="zh-CN" w:bidi="ar"/>
        </w:rPr>
        <w:t>Hình 4.1</w:t>
      </w:r>
      <w:r>
        <w:rPr>
          <w:rFonts w:hint="default" w:ascii="Times New Roman" w:hAnsi="Times New Roman" w:cs="Times New Roman"/>
          <w:i w:val="0"/>
          <w:iCs w:val="0"/>
          <w:kern w:val="0"/>
          <w:sz w:val="26"/>
          <w:szCs w:val="26"/>
          <w:lang w:val="en-US" w:eastAsia="zh-CN" w:bidi="ar"/>
        </w:rPr>
        <w:t>3</w:t>
      </w:r>
      <w:r>
        <w:rPr>
          <w:rFonts w:hint="default" w:ascii="Times New Roman" w:hAnsi="Times New Roman" w:eastAsia="Times New Roman" w:cs="Times New Roman"/>
          <w:i w:val="0"/>
          <w:iCs w:val="0"/>
          <w:kern w:val="0"/>
          <w:sz w:val="26"/>
          <w:szCs w:val="26"/>
          <w:lang w:val="en-US" w:eastAsia="zh-CN" w:bidi="ar"/>
        </w:rPr>
        <w:t xml:space="preserve">: Giao diện trang </w:t>
      </w:r>
      <w:r>
        <w:rPr>
          <w:rFonts w:hint="default" w:ascii="Times New Roman" w:hAnsi="Times New Roman" w:cs="Times New Roman"/>
          <w:i w:val="0"/>
          <w:iCs w:val="0"/>
          <w:kern w:val="0"/>
          <w:sz w:val="26"/>
          <w:szCs w:val="26"/>
          <w:lang w:val="en-US" w:eastAsia="zh-CN" w:bidi="ar"/>
        </w:rPr>
        <w:t>quản lí thương hiểu</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7E40AAAA">
      <w:pPr>
        <w:rPr>
          <w:rFonts w:hint="default" w:ascii="Times New Roman" w:hAnsi="Times New Roman" w:cs="Times New Roman"/>
          <w:b/>
          <w:bCs/>
          <w:i w:val="0"/>
          <w:iCs w:val="0"/>
          <w:sz w:val="28"/>
          <w:szCs w:val="28"/>
          <w:lang w:val="en-US"/>
        </w:rPr>
      </w:pPr>
      <w:bookmarkStart w:id="239" w:name="_Toc15152"/>
      <w:bookmarkStart w:id="240" w:name="_Toc12668"/>
      <w:r>
        <w:rPr>
          <w:rFonts w:hint="default" w:ascii="Times New Roman" w:hAnsi="Times New Roman" w:eastAsia="SimSun" w:cs="Times New Roman"/>
          <w:b/>
          <w:bCs/>
          <w:i w:val="0"/>
          <w:iCs w:val="0"/>
          <w:sz w:val="28"/>
          <w:szCs w:val="28"/>
        </w:rPr>
        <w:br w:type="page"/>
      </w:r>
    </w:p>
    <w:p w14:paraId="17C61D71">
      <w:pPr>
        <w:numPr>
          <w:ilvl w:val="2"/>
          <w:numId w:val="13"/>
        </w:numPr>
        <w:tabs>
          <w:tab w:val="clear" w:pos="709"/>
        </w:tabs>
        <w:ind w:left="240" w:leftChars="0" w:hanging="709" w:firstLineChars="0"/>
        <w:outlineLvl w:val="1"/>
        <w:rPr>
          <w:rFonts w:hint="default" w:ascii="Times New Roman" w:hAnsi="Times New Roman" w:cs="Times New Roman"/>
          <w:b/>
          <w:bCs/>
          <w:i w:val="0"/>
          <w:iCs w:val="0"/>
          <w:sz w:val="28"/>
          <w:szCs w:val="28"/>
          <w:lang w:val="en-US"/>
        </w:rPr>
      </w:pPr>
      <w:r>
        <w:rPr>
          <w:rFonts w:hint="default" w:ascii="Times New Roman" w:hAnsi="Times New Roman" w:eastAsia="SimSun" w:cs="Times New Roman"/>
          <w:b/>
          <w:bCs/>
          <w:i w:val="0"/>
          <w:iCs w:val="0"/>
          <w:sz w:val="28"/>
          <w:szCs w:val="28"/>
        </w:rPr>
        <w:t>Quản lý đơn hàng</w:t>
      </w:r>
      <w:bookmarkEnd w:id="239"/>
      <w:bookmarkEnd w:id="240"/>
    </w:p>
    <w:p w14:paraId="53C17B0B">
      <w:pPr>
        <w:widowControl w:val="0"/>
        <w:ind w:firstLine="288"/>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rPr>
        <w:t>Danh sách đơn hàng</w:t>
      </w:r>
      <w:r>
        <w:rPr>
          <w:rFonts w:hint="default" w:ascii="Times New Roman" w:hAnsi="Times New Roman" w:cs="Times New Roman"/>
          <w:i w:val="0"/>
          <w:iCs w:val="0"/>
          <w:sz w:val="28"/>
          <w:szCs w:val="28"/>
          <w:lang w:val="en-US"/>
        </w:rPr>
        <w:t>, c</w:t>
      </w:r>
      <w:r>
        <w:rPr>
          <w:rFonts w:hint="default" w:ascii="Times New Roman" w:hAnsi="Times New Roman" w:cs="Times New Roman"/>
          <w:i w:val="0"/>
          <w:iCs w:val="0"/>
          <w:sz w:val="28"/>
          <w:szCs w:val="28"/>
        </w:rPr>
        <w:t>hi tiết đơn hàng</w:t>
      </w:r>
      <w:r>
        <w:rPr>
          <w:rFonts w:hint="default" w:ascii="Times New Roman" w:hAnsi="Times New Roman" w:cs="Times New Roman"/>
          <w:i w:val="0"/>
          <w:iCs w:val="0"/>
          <w:sz w:val="28"/>
          <w:szCs w:val="28"/>
          <w:lang w:val="en-US"/>
        </w:rPr>
        <w:t>, c</w:t>
      </w:r>
      <w:r>
        <w:rPr>
          <w:rFonts w:hint="default" w:ascii="Times New Roman" w:hAnsi="Times New Roman" w:cs="Times New Roman"/>
          <w:i w:val="0"/>
          <w:iCs w:val="0"/>
          <w:sz w:val="28"/>
          <w:szCs w:val="28"/>
        </w:rPr>
        <w:t>ập nhật trạng thái (đang xử lý, đã giao, hủy...)</w:t>
      </w:r>
      <w:r>
        <w:rPr>
          <w:rFonts w:hint="default" w:ascii="Times New Roman" w:hAnsi="Times New Roman" w:cs="Times New Roman"/>
          <w:i w:val="0"/>
          <w:iCs w:val="0"/>
          <w:sz w:val="28"/>
          <w:szCs w:val="28"/>
          <w:lang w:val="en-US"/>
        </w:rPr>
        <w:t>.</w:t>
      </w:r>
    </w:p>
    <w:p w14:paraId="6416A380">
      <w:pPr>
        <w:widowControl w:val="0"/>
        <w:ind w:firstLine="288"/>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5640" cy="2176145"/>
            <wp:effectExtent l="0" t="0" r="16510" b="14605"/>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
                    <pic:cNvPicPr>
                      <a:picLocks noChangeAspect="1"/>
                    </pic:cNvPicPr>
                  </pic:nvPicPr>
                  <pic:blipFill>
                    <a:blip r:embed="rId33"/>
                    <a:stretch>
                      <a:fillRect/>
                    </a:stretch>
                  </pic:blipFill>
                  <pic:spPr>
                    <a:xfrm>
                      <a:off x="0" y="0"/>
                      <a:ext cx="5755640" cy="2176145"/>
                    </a:xfrm>
                    <a:prstGeom prst="rect">
                      <a:avLst/>
                    </a:prstGeom>
                    <a:noFill/>
                    <a:ln>
                      <a:noFill/>
                    </a:ln>
                  </pic:spPr>
                </pic:pic>
              </a:graphicData>
            </a:graphic>
          </wp:inline>
        </w:drawing>
      </w:r>
    </w:p>
    <w:p w14:paraId="4C11F569">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lang w:val="en-US"/>
        </w:rPr>
      </w:pPr>
      <w:r>
        <w:rPr>
          <w:rFonts w:hint="default" w:ascii="Times New Roman" w:hAnsi="Times New Roman" w:eastAsia="Times New Roman" w:cs="Times New Roman"/>
          <w:i w:val="0"/>
          <w:iCs w:val="0"/>
          <w:kern w:val="0"/>
          <w:sz w:val="26"/>
          <w:szCs w:val="26"/>
          <w:lang w:val="en-US" w:eastAsia="zh-CN" w:bidi="ar"/>
        </w:rPr>
        <w:t>Hình 4.1</w:t>
      </w:r>
      <w:r>
        <w:rPr>
          <w:rFonts w:hint="default" w:ascii="Times New Roman" w:hAnsi="Times New Roman" w:cs="Times New Roman"/>
          <w:i w:val="0"/>
          <w:iCs w:val="0"/>
          <w:kern w:val="0"/>
          <w:sz w:val="26"/>
          <w:szCs w:val="26"/>
          <w:lang w:val="en-US" w:eastAsia="zh-CN" w:bidi="ar"/>
        </w:rPr>
        <w:t>4</w:t>
      </w:r>
      <w:r>
        <w:rPr>
          <w:rFonts w:hint="default" w:ascii="Times New Roman" w:hAnsi="Times New Roman" w:eastAsia="Times New Roman" w:cs="Times New Roman"/>
          <w:i w:val="0"/>
          <w:iCs w:val="0"/>
          <w:kern w:val="0"/>
          <w:sz w:val="26"/>
          <w:szCs w:val="26"/>
          <w:lang w:val="en-US" w:eastAsia="zh-CN" w:bidi="ar"/>
        </w:rPr>
        <w:t xml:space="preserve">: Giao diện trang </w:t>
      </w:r>
      <w:r>
        <w:rPr>
          <w:rFonts w:hint="default" w:ascii="Times New Roman" w:hAnsi="Times New Roman" w:cs="Times New Roman"/>
          <w:i w:val="0"/>
          <w:iCs w:val="0"/>
          <w:kern w:val="0"/>
          <w:sz w:val="26"/>
          <w:szCs w:val="26"/>
          <w:lang w:val="en-US" w:eastAsia="zh-CN" w:bidi="ar"/>
        </w:rPr>
        <w:t>quản lí đơn hàng</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0A394D68">
      <w:pPr>
        <w:numPr>
          <w:ilvl w:val="2"/>
          <w:numId w:val="13"/>
        </w:numPr>
        <w:tabs>
          <w:tab w:val="left" w:pos="240"/>
          <w:tab w:val="clear" w:pos="709"/>
        </w:tabs>
        <w:ind w:left="241" w:leftChars="-195" w:hanging="709" w:firstLineChars="0"/>
        <w:outlineLvl w:val="1"/>
        <w:rPr>
          <w:rFonts w:hint="default" w:ascii="Times New Roman" w:hAnsi="Times New Roman" w:cs="Times New Roman"/>
          <w:b/>
          <w:bCs/>
          <w:i w:val="0"/>
          <w:iCs w:val="0"/>
          <w:sz w:val="28"/>
          <w:szCs w:val="28"/>
          <w:lang w:val="en-US"/>
        </w:rPr>
      </w:pPr>
      <w:bookmarkStart w:id="241" w:name="_Toc771"/>
      <w:bookmarkStart w:id="242" w:name="_Toc30725"/>
      <w:r>
        <w:rPr>
          <w:rFonts w:hint="default" w:ascii="Times New Roman" w:hAnsi="Times New Roman" w:eastAsia="SimSun" w:cs="Times New Roman"/>
          <w:b/>
          <w:bCs/>
          <w:i w:val="0"/>
          <w:iCs w:val="0"/>
          <w:sz w:val="28"/>
          <w:szCs w:val="28"/>
        </w:rPr>
        <w:t>Quản lý người dùng</w:t>
      </w:r>
      <w:bookmarkEnd w:id="241"/>
      <w:bookmarkEnd w:id="242"/>
    </w:p>
    <w:p w14:paraId="0E9E6BF8">
      <w:pPr>
        <w:keepNext w:val="0"/>
        <w:keepLines w:val="0"/>
        <w:pageBreakBefore w:val="0"/>
        <w:widowControl w:val="0"/>
        <w:kinsoku/>
        <w:wordWrap/>
        <w:overflowPunct/>
        <w:topLinePunct w:val="0"/>
        <w:autoSpaceDE/>
        <w:autoSpaceDN/>
        <w:bidi w:val="0"/>
        <w:adjustRightInd/>
        <w:snapToGrid/>
        <w:ind w:left="0" w:leftChars="0" w:firstLine="480" w:firstLineChars="0"/>
        <w:textAlignment w:val="auto"/>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rPr>
        <w:t>Danh sách người dùng</w:t>
      </w:r>
      <w:r>
        <w:rPr>
          <w:rFonts w:hint="default" w:ascii="Times New Roman" w:hAnsi="Times New Roman" w:cs="Times New Roman"/>
          <w:i w:val="0"/>
          <w:iCs w:val="0"/>
          <w:sz w:val="28"/>
          <w:szCs w:val="28"/>
          <w:lang w:val="en-US"/>
        </w:rPr>
        <w:t>, t</w:t>
      </w:r>
      <w:r>
        <w:rPr>
          <w:rFonts w:hint="default" w:ascii="Times New Roman" w:hAnsi="Times New Roman" w:cs="Times New Roman"/>
          <w:i w:val="0"/>
          <w:iCs w:val="0"/>
          <w:sz w:val="28"/>
          <w:szCs w:val="28"/>
        </w:rPr>
        <w:t>hông tin, vai trò (admin, nhân viên, khách hàng)</w:t>
      </w:r>
      <w:r>
        <w:rPr>
          <w:rFonts w:hint="default" w:ascii="Times New Roman" w:hAnsi="Times New Roman" w:cs="Times New Roman"/>
          <w:i w:val="0"/>
          <w:iCs w:val="0"/>
          <w:sz w:val="28"/>
          <w:szCs w:val="28"/>
          <w:lang w:val="en-US"/>
        </w:rPr>
        <w:t>, x</w:t>
      </w:r>
      <w:r>
        <w:rPr>
          <w:rFonts w:hint="default" w:ascii="Times New Roman" w:hAnsi="Times New Roman" w:cs="Times New Roman"/>
          <w:i w:val="0"/>
          <w:iCs w:val="0"/>
          <w:sz w:val="28"/>
          <w:szCs w:val="28"/>
        </w:rPr>
        <w:t>óa hoặc vô hiệu hóa tài khoản</w:t>
      </w:r>
      <w:r>
        <w:rPr>
          <w:rFonts w:hint="default" w:ascii="Times New Roman" w:hAnsi="Times New Roman" w:cs="Times New Roman"/>
          <w:i w:val="0"/>
          <w:iCs w:val="0"/>
          <w:sz w:val="28"/>
          <w:szCs w:val="28"/>
          <w:lang w:val="en-US"/>
        </w:rPr>
        <w:t>.</w:t>
      </w:r>
    </w:p>
    <w:p w14:paraId="34860DFC">
      <w:pPr>
        <w:rPr>
          <w:rFonts w:hint="default" w:ascii="Times New Roman" w:hAnsi="Times New Roman" w:cs="Times New Roman"/>
          <w:b/>
          <w:bCs/>
          <w:i w:val="0"/>
          <w:iCs w:val="0"/>
          <w:sz w:val="28"/>
          <w:szCs w:val="28"/>
          <w:lang w:val="en-US"/>
        </w:rPr>
      </w:pPr>
      <w:r>
        <w:rPr>
          <w:rFonts w:hint="default" w:ascii="Times New Roman" w:hAnsi="Times New Roman" w:eastAsia="SimSun" w:cs="Times New Roman"/>
          <w:b/>
          <w:bCs/>
          <w:i w:val="0"/>
          <w:iCs w:val="0"/>
          <w:sz w:val="28"/>
          <w:szCs w:val="28"/>
        </w:rPr>
        <w:br w:type="page"/>
      </w:r>
    </w:p>
    <w:p w14:paraId="33760011">
      <w:pPr>
        <w:numPr>
          <w:ilvl w:val="2"/>
          <w:numId w:val="13"/>
        </w:numPr>
        <w:tabs>
          <w:tab w:val="left" w:pos="240"/>
          <w:tab w:val="clear" w:pos="709"/>
        </w:tabs>
        <w:ind w:left="241" w:leftChars="-195" w:hanging="709" w:firstLineChars="0"/>
        <w:outlineLvl w:val="1"/>
        <w:rPr>
          <w:rFonts w:hint="default" w:ascii="Times New Roman" w:hAnsi="Times New Roman" w:cs="Times New Roman"/>
          <w:b/>
          <w:bCs/>
          <w:i w:val="0"/>
          <w:iCs w:val="0"/>
          <w:sz w:val="28"/>
          <w:szCs w:val="28"/>
          <w:lang w:val="en-US"/>
        </w:rPr>
      </w:pPr>
      <w:bookmarkStart w:id="243" w:name="_Toc19617"/>
      <w:bookmarkStart w:id="244" w:name="_Toc14374"/>
      <w:r>
        <w:rPr>
          <w:rFonts w:hint="default" w:ascii="Times New Roman" w:hAnsi="Times New Roman" w:eastAsia="SimSun" w:cs="Times New Roman"/>
          <w:b/>
          <w:bCs/>
          <w:i w:val="0"/>
          <w:iCs w:val="0"/>
          <w:sz w:val="28"/>
          <w:szCs w:val="28"/>
        </w:rPr>
        <w:t>Quản lý bài viết / tin tức</w:t>
      </w:r>
      <w:bookmarkEnd w:id="243"/>
      <w:bookmarkEnd w:id="244"/>
    </w:p>
    <w:p w14:paraId="14C7975C">
      <w:pPr>
        <w:widowControl w:val="0"/>
        <w:ind w:left="0" w:leftChars="0" w:firstLine="480" w:firstLineChars="0"/>
        <w:rPr>
          <w:rFonts w:hint="default" w:ascii="Times New Roman" w:hAnsi="Times New Roman" w:eastAsia="SimSun" w:cs="Times New Roman"/>
          <w:i w:val="0"/>
          <w:iCs w:val="0"/>
          <w:sz w:val="28"/>
          <w:szCs w:val="28"/>
          <w:lang w:val="en-US"/>
        </w:rPr>
      </w:pPr>
      <w:r>
        <w:rPr>
          <w:rFonts w:hint="default" w:ascii="Times New Roman" w:hAnsi="Times New Roman" w:eastAsia="SimSun" w:cs="Times New Roman"/>
          <w:i w:val="0"/>
          <w:iCs w:val="0"/>
          <w:sz w:val="28"/>
          <w:szCs w:val="28"/>
        </w:rPr>
        <w:t>Danh sách bài viết</w:t>
      </w:r>
      <w:r>
        <w:rPr>
          <w:rFonts w:hint="default" w:ascii="Times New Roman" w:hAnsi="Times New Roman" w:eastAsia="SimSun" w:cs="Times New Roman"/>
          <w:i w:val="0"/>
          <w:iCs w:val="0"/>
          <w:sz w:val="28"/>
          <w:szCs w:val="28"/>
          <w:lang w:val="en-US"/>
        </w:rPr>
        <w:t xml:space="preserve">, </w:t>
      </w:r>
      <w:r>
        <w:rPr>
          <w:rFonts w:hint="default" w:ascii="Times New Roman" w:hAnsi="Times New Roman" w:eastAsia="SimSun" w:cs="Times New Roman"/>
          <w:i w:val="0"/>
          <w:iCs w:val="0"/>
          <w:sz w:val="28"/>
          <w:szCs w:val="28"/>
        </w:rPr>
        <w:t>Thêm</w:t>
      </w:r>
      <w:r>
        <w:rPr>
          <w:rFonts w:hint="default" w:ascii="Times New Roman" w:hAnsi="Times New Roman" w:eastAsia="SimSun" w:cs="Times New Roman"/>
          <w:i w:val="0"/>
          <w:iCs w:val="0"/>
          <w:sz w:val="28"/>
          <w:szCs w:val="28"/>
          <w:lang w:val="en-US"/>
        </w:rPr>
        <w:t xml:space="preserve">, </w:t>
      </w:r>
      <w:r>
        <w:rPr>
          <w:rFonts w:hint="default" w:ascii="Times New Roman" w:hAnsi="Times New Roman" w:eastAsia="SimSun" w:cs="Times New Roman"/>
          <w:i w:val="0"/>
          <w:iCs w:val="0"/>
          <w:sz w:val="28"/>
          <w:szCs w:val="28"/>
        </w:rPr>
        <w:t>sửa</w:t>
      </w:r>
      <w:r>
        <w:rPr>
          <w:rFonts w:hint="default" w:ascii="Times New Roman" w:hAnsi="Times New Roman" w:eastAsia="SimSun" w:cs="Times New Roman"/>
          <w:i w:val="0"/>
          <w:iCs w:val="0"/>
          <w:sz w:val="28"/>
          <w:szCs w:val="28"/>
          <w:lang w:val="en-US"/>
        </w:rPr>
        <w:t xml:space="preserve">, </w:t>
      </w:r>
      <w:r>
        <w:rPr>
          <w:rFonts w:hint="default" w:ascii="Times New Roman" w:hAnsi="Times New Roman" w:eastAsia="SimSun" w:cs="Times New Roman"/>
          <w:i w:val="0"/>
          <w:iCs w:val="0"/>
          <w:sz w:val="28"/>
          <w:szCs w:val="28"/>
        </w:rPr>
        <w:t>xóa tin tức</w:t>
      </w:r>
      <w:r>
        <w:rPr>
          <w:rFonts w:hint="default" w:ascii="Times New Roman" w:hAnsi="Times New Roman" w:eastAsia="SimSun" w:cs="Times New Roman"/>
          <w:i w:val="0"/>
          <w:iCs w:val="0"/>
          <w:sz w:val="28"/>
          <w:szCs w:val="28"/>
          <w:lang w:val="en-US"/>
        </w:rPr>
        <w:t>.</w:t>
      </w:r>
    </w:p>
    <w:p w14:paraId="3D798BB5">
      <w:pPr>
        <w:numPr>
          <w:ilvl w:val="0"/>
          <w:numId w:val="0"/>
        </w:numPr>
        <w:ind w:leftChars="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6910" cy="3116580"/>
            <wp:effectExtent l="0" t="0" r="15240" b="762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
                    <pic:cNvPicPr>
                      <a:picLocks noChangeAspect="1"/>
                    </pic:cNvPicPr>
                  </pic:nvPicPr>
                  <pic:blipFill>
                    <a:blip r:embed="rId34"/>
                    <a:stretch>
                      <a:fillRect/>
                    </a:stretch>
                  </pic:blipFill>
                  <pic:spPr>
                    <a:xfrm>
                      <a:off x="0" y="0"/>
                      <a:ext cx="5756910" cy="3116580"/>
                    </a:xfrm>
                    <a:prstGeom prst="rect">
                      <a:avLst/>
                    </a:prstGeom>
                    <a:noFill/>
                    <a:ln>
                      <a:noFill/>
                    </a:ln>
                  </pic:spPr>
                </pic:pic>
              </a:graphicData>
            </a:graphic>
          </wp:inline>
        </w:drawing>
      </w:r>
    </w:p>
    <w:p w14:paraId="5D4376EE">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lang w:val="en-US"/>
        </w:rPr>
      </w:pPr>
      <w:r>
        <w:rPr>
          <w:rFonts w:hint="default" w:ascii="Times New Roman" w:hAnsi="Times New Roman" w:eastAsia="Times New Roman" w:cs="Times New Roman"/>
          <w:i w:val="0"/>
          <w:iCs w:val="0"/>
          <w:kern w:val="0"/>
          <w:sz w:val="24"/>
          <w:szCs w:val="24"/>
          <w:lang w:val="en-US" w:eastAsia="zh-CN" w:bidi="ar"/>
        </w:rPr>
        <w:t>Hình 4.1</w:t>
      </w:r>
      <w:r>
        <w:rPr>
          <w:rFonts w:hint="default" w:ascii="Times New Roman" w:hAnsi="Times New Roman" w:cs="Times New Roman"/>
          <w:i w:val="0"/>
          <w:iCs w:val="0"/>
          <w:kern w:val="0"/>
          <w:sz w:val="24"/>
          <w:szCs w:val="24"/>
          <w:lang w:val="en-US" w:eastAsia="zh-CN" w:bidi="ar"/>
        </w:rPr>
        <w:t>5</w:t>
      </w:r>
      <w:r>
        <w:rPr>
          <w:rFonts w:hint="default" w:ascii="Times New Roman" w:hAnsi="Times New Roman" w:eastAsia="Times New Roman" w:cs="Times New Roman"/>
          <w:i w:val="0"/>
          <w:iCs w:val="0"/>
          <w:kern w:val="0"/>
          <w:sz w:val="24"/>
          <w:szCs w:val="24"/>
          <w:lang w:val="en-US" w:eastAsia="zh-CN" w:bidi="ar"/>
        </w:rPr>
        <w:t xml:space="preserve">: Giao diện trang </w:t>
      </w:r>
      <w:r>
        <w:rPr>
          <w:rFonts w:hint="default" w:ascii="Times New Roman" w:hAnsi="Times New Roman" w:cs="Times New Roman"/>
          <w:i w:val="0"/>
          <w:iCs w:val="0"/>
          <w:kern w:val="0"/>
          <w:sz w:val="24"/>
          <w:szCs w:val="24"/>
          <w:lang w:val="en-US" w:eastAsia="zh-CN" w:bidi="ar"/>
        </w:rPr>
        <w:t>quản lí tin tức</w:t>
      </w:r>
      <w:r>
        <w:rPr>
          <w:rFonts w:hint="default" w:ascii="Times New Roman" w:hAnsi="Times New Roman" w:eastAsia="Segoe UI" w:cs="Times New Roman"/>
          <w:b w:val="0"/>
          <w:bCs w:val="0"/>
          <w:i w:val="0"/>
          <w:iCs w:val="0"/>
          <w:caps w:val="0"/>
          <w:color w:val="333333"/>
          <w:spacing w:val="0"/>
          <w:kern w:val="0"/>
          <w:sz w:val="24"/>
          <w:szCs w:val="24"/>
          <w:lang w:val="en-US" w:eastAsia="zh-CN" w:bidi="ar"/>
        </w:rPr>
        <w:t>.</w:t>
      </w:r>
    </w:p>
    <w:p w14:paraId="5D1C80B6">
      <w:pPr>
        <w:numPr>
          <w:ilvl w:val="2"/>
          <w:numId w:val="13"/>
        </w:numPr>
        <w:tabs>
          <w:tab w:val="left" w:pos="240"/>
          <w:tab w:val="clear" w:pos="709"/>
        </w:tabs>
        <w:ind w:left="241" w:leftChars="-195" w:hanging="709" w:firstLineChars="0"/>
        <w:outlineLvl w:val="1"/>
        <w:rPr>
          <w:rFonts w:hint="default" w:ascii="Times New Roman" w:hAnsi="Times New Roman" w:cs="Times New Roman"/>
          <w:b/>
          <w:bCs/>
          <w:i w:val="0"/>
          <w:iCs w:val="0"/>
          <w:sz w:val="30"/>
          <w:szCs w:val="30"/>
        </w:rPr>
      </w:pPr>
      <w:bookmarkStart w:id="245" w:name="_Toc23964"/>
      <w:bookmarkStart w:id="246" w:name="_Toc5144"/>
      <w:bookmarkStart w:id="247" w:name="_Toc28915"/>
      <w:r>
        <w:rPr>
          <w:rFonts w:hint="default" w:ascii="Times New Roman" w:hAnsi="Times New Roman" w:cs="Times New Roman"/>
          <w:b/>
          <w:bCs/>
          <w:i w:val="0"/>
          <w:iCs w:val="0"/>
          <w:sz w:val="30"/>
          <w:szCs w:val="30"/>
          <w:lang w:val="en-US"/>
        </w:rPr>
        <w:t>Quản lí mã giảm giá</w:t>
      </w:r>
      <w:bookmarkEnd w:id="245"/>
      <w:bookmarkEnd w:id="246"/>
    </w:p>
    <w:p w14:paraId="7053D5FF">
      <w:pPr>
        <w:widowControl w:val="0"/>
        <w:ind w:firstLine="288"/>
        <w:rPr>
          <w:rFonts w:hint="default" w:ascii="Times New Roman" w:hAnsi="Times New Roman" w:cs="Times New Roman"/>
          <w:b/>
          <w:bCs/>
          <w:i w:val="0"/>
          <w:iCs w:val="0"/>
          <w:sz w:val="30"/>
          <w:szCs w:val="30"/>
          <w:lang w:val="en-US"/>
        </w:rPr>
      </w:pPr>
      <w:r>
        <w:rPr>
          <w:rFonts w:hint="default" w:ascii="Times New Roman" w:hAnsi="Times New Roman" w:cs="Times New Roman"/>
          <w:b w:val="0"/>
          <w:bCs w:val="0"/>
          <w:i w:val="0"/>
          <w:iCs w:val="0"/>
          <w:sz w:val="26"/>
          <w:szCs w:val="26"/>
          <w:lang w:val="en-US"/>
        </w:rPr>
        <w:t>Hiện thị thông tin danh sách các mã giảm giá đang có.</w:t>
      </w:r>
    </w:p>
    <w:p w14:paraId="5A7F87E2">
      <w:pPr>
        <w:numPr>
          <w:ilvl w:val="0"/>
          <w:numId w:val="0"/>
        </w:numPr>
        <w:ind w:leftChars="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3100" cy="1924050"/>
            <wp:effectExtent l="0" t="0" r="0" b="0"/>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35"/>
                    <a:stretch>
                      <a:fillRect/>
                    </a:stretch>
                  </pic:blipFill>
                  <pic:spPr>
                    <a:xfrm>
                      <a:off x="0" y="0"/>
                      <a:ext cx="5753100" cy="1924050"/>
                    </a:xfrm>
                    <a:prstGeom prst="rect">
                      <a:avLst/>
                    </a:prstGeom>
                    <a:noFill/>
                    <a:ln>
                      <a:noFill/>
                    </a:ln>
                  </pic:spPr>
                </pic:pic>
              </a:graphicData>
            </a:graphic>
          </wp:inline>
        </w:drawing>
      </w:r>
    </w:p>
    <w:p w14:paraId="3774BF50">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rPr>
      </w:pPr>
      <w:r>
        <w:rPr>
          <w:rFonts w:hint="default" w:ascii="Times New Roman" w:hAnsi="Times New Roman" w:eastAsia="Times New Roman" w:cs="Times New Roman"/>
          <w:i w:val="0"/>
          <w:iCs w:val="0"/>
          <w:kern w:val="0"/>
          <w:sz w:val="24"/>
          <w:szCs w:val="24"/>
          <w:lang w:val="en-US" w:eastAsia="zh-CN" w:bidi="ar"/>
        </w:rPr>
        <w:t>Hình 4.1</w:t>
      </w:r>
      <w:r>
        <w:rPr>
          <w:rFonts w:hint="default" w:ascii="Times New Roman" w:hAnsi="Times New Roman" w:cs="Times New Roman"/>
          <w:i w:val="0"/>
          <w:iCs w:val="0"/>
          <w:kern w:val="0"/>
          <w:sz w:val="24"/>
          <w:szCs w:val="24"/>
          <w:lang w:val="en-US" w:eastAsia="zh-CN" w:bidi="ar"/>
        </w:rPr>
        <w:t>6</w:t>
      </w:r>
      <w:r>
        <w:rPr>
          <w:rFonts w:hint="default" w:ascii="Times New Roman" w:hAnsi="Times New Roman" w:eastAsia="Times New Roman" w:cs="Times New Roman"/>
          <w:i w:val="0"/>
          <w:iCs w:val="0"/>
          <w:kern w:val="0"/>
          <w:sz w:val="24"/>
          <w:szCs w:val="24"/>
          <w:lang w:val="en-US" w:eastAsia="zh-CN" w:bidi="ar"/>
        </w:rPr>
        <w:t xml:space="preserve">: Giao diện trang </w:t>
      </w:r>
      <w:r>
        <w:rPr>
          <w:rFonts w:hint="default" w:ascii="Times New Roman" w:hAnsi="Times New Roman" w:cs="Times New Roman"/>
          <w:i w:val="0"/>
          <w:iCs w:val="0"/>
          <w:kern w:val="0"/>
          <w:sz w:val="24"/>
          <w:szCs w:val="24"/>
          <w:lang w:val="en-US" w:eastAsia="zh-CN" w:bidi="ar"/>
        </w:rPr>
        <w:t>quản lí mã giảm giá</w:t>
      </w:r>
      <w:r>
        <w:rPr>
          <w:rFonts w:hint="default" w:ascii="Times New Roman" w:hAnsi="Times New Roman" w:eastAsia="Segoe UI" w:cs="Times New Roman"/>
          <w:b w:val="0"/>
          <w:bCs w:val="0"/>
          <w:i w:val="0"/>
          <w:iCs w:val="0"/>
          <w:caps w:val="0"/>
          <w:color w:val="333333"/>
          <w:spacing w:val="0"/>
          <w:kern w:val="0"/>
          <w:sz w:val="24"/>
          <w:szCs w:val="24"/>
          <w:lang w:val="en-US" w:eastAsia="zh-CN" w:bidi="ar"/>
        </w:rPr>
        <w:t>.</w:t>
      </w:r>
    </w:p>
    <w:p w14:paraId="05D9C62F">
      <w:pPr>
        <w:rPr>
          <w:rFonts w:hint="default" w:ascii="Times New Roman" w:hAnsi="Times New Roman" w:cs="Times New Roman"/>
          <w:b/>
          <w:bCs/>
          <w:i w:val="0"/>
          <w:iCs w:val="0"/>
          <w:sz w:val="28"/>
          <w:szCs w:val="28"/>
        </w:rPr>
      </w:pPr>
      <w:bookmarkStart w:id="248" w:name="_Toc7818"/>
      <w:r>
        <w:rPr>
          <w:rFonts w:hint="default" w:ascii="Times New Roman" w:hAnsi="Times New Roman" w:cs="Times New Roman"/>
          <w:b/>
          <w:bCs/>
          <w:i w:val="0"/>
          <w:iCs w:val="0"/>
          <w:sz w:val="28"/>
          <w:szCs w:val="28"/>
          <w:lang w:val="en-US"/>
        </w:rPr>
        <w:br w:type="page"/>
      </w:r>
    </w:p>
    <w:p w14:paraId="35812CA2">
      <w:pPr>
        <w:numPr>
          <w:ilvl w:val="2"/>
          <w:numId w:val="13"/>
        </w:numPr>
        <w:tabs>
          <w:tab w:val="left" w:pos="240"/>
          <w:tab w:val="clear" w:pos="709"/>
        </w:tabs>
        <w:ind w:left="241" w:leftChars="-195" w:hanging="709" w:firstLineChars="0"/>
        <w:outlineLvl w:val="1"/>
        <w:rPr>
          <w:rFonts w:hint="default" w:ascii="Times New Roman" w:hAnsi="Times New Roman" w:cs="Times New Roman"/>
          <w:b/>
          <w:bCs/>
          <w:i w:val="0"/>
          <w:iCs w:val="0"/>
          <w:sz w:val="28"/>
          <w:szCs w:val="28"/>
        </w:rPr>
      </w:pPr>
      <w:bookmarkStart w:id="249" w:name="_Toc29696"/>
      <w:r>
        <w:rPr>
          <w:rFonts w:hint="default" w:ascii="Times New Roman" w:hAnsi="Times New Roman" w:cs="Times New Roman"/>
          <w:b/>
          <w:bCs/>
          <w:i w:val="0"/>
          <w:iCs w:val="0"/>
          <w:sz w:val="28"/>
          <w:szCs w:val="28"/>
          <w:lang w:val="en-US"/>
        </w:rPr>
        <w:t>Quản lí sản phẩm gia giá</w:t>
      </w:r>
      <w:bookmarkEnd w:id="248"/>
      <w:bookmarkEnd w:id="249"/>
    </w:p>
    <w:p w14:paraId="114DF8F6">
      <w:pPr>
        <w:keepNext w:val="0"/>
        <w:keepLines w:val="0"/>
        <w:pageBreakBefore w:val="0"/>
        <w:widowControl w:val="0"/>
        <w:kinsoku/>
        <w:wordWrap/>
        <w:overflowPunct/>
        <w:topLinePunct w:val="0"/>
        <w:autoSpaceDE/>
        <w:autoSpaceDN/>
        <w:bidi w:val="0"/>
        <w:adjustRightInd/>
        <w:snapToGrid/>
        <w:ind w:left="0" w:leftChars="0" w:firstLine="480" w:firstLineChars="0"/>
        <w:textAlignment w:val="auto"/>
        <w:rPr>
          <w:rFonts w:hint="default" w:ascii="Times New Roman" w:hAnsi="Times New Roman" w:cs="Times New Roman"/>
          <w:b/>
          <w:bCs/>
          <w:i w:val="0"/>
          <w:iCs w:val="0"/>
          <w:sz w:val="30"/>
          <w:szCs w:val="30"/>
          <w:lang w:val="en-US"/>
        </w:rPr>
      </w:pPr>
      <w:r>
        <w:rPr>
          <w:rFonts w:hint="default" w:ascii="Times New Roman" w:hAnsi="Times New Roman" w:cs="Times New Roman"/>
          <w:b w:val="0"/>
          <w:bCs w:val="0"/>
          <w:i w:val="0"/>
          <w:iCs w:val="0"/>
          <w:sz w:val="26"/>
          <w:szCs w:val="26"/>
          <w:lang w:val="en-US"/>
        </w:rPr>
        <w:t>Hiện thị thông tin danh sách của các sản phẩm được giảm giá</w:t>
      </w:r>
    </w:p>
    <w:p w14:paraId="1003CFA3">
      <w:pPr>
        <w:numPr>
          <w:ilvl w:val="0"/>
          <w:numId w:val="0"/>
        </w:numPr>
        <w:tabs>
          <w:tab w:val="left" w:pos="240"/>
        </w:tabs>
        <w:ind w:left="-888" w:leftChars="0"/>
        <w:jc w:val="center"/>
        <w:outlineLvl w:val="9"/>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756910" cy="3092450"/>
            <wp:effectExtent l="0" t="0" r="15240" b="1270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36"/>
                    <a:stretch>
                      <a:fillRect/>
                    </a:stretch>
                  </pic:blipFill>
                  <pic:spPr>
                    <a:xfrm>
                      <a:off x="0" y="0"/>
                      <a:ext cx="5756910" cy="3092450"/>
                    </a:xfrm>
                    <a:prstGeom prst="rect">
                      <a:avLst/>
                    </a:prstGeom>
                    <a:noFill/>
                    <a:ln>
                      <a:noFill/>
                    </a:ln>
                  </pic:spPr>
                </pic:pic>
              </a:graphicData>
            </a:graphic>
          </wp:inline>
        </w:drawing>
      </w:r>
    </w:p>
    <w:p w14:paraId="5A9EB11B">
      <w:pPr>
        <w:keepNext w:val="0"/>
        <w:keepLines w:val="0"/>
        <w:widowControl/>
        <w:suppressLineNumbers w:val="0"/>
        <w:spacing w:before="120" w:beforeAutospacing="0" w:after="0" w:afterAutospacing="1" w:line="288" w:lineRule="auto"/>
        <w:ind w:left="0" w:right="0"/>
        <w:jc w:val="center"/>
        <w:rPr>
          <w:rFonts w:hint="default" w:ascii="Times New Roman" w:hAnsi="Times New Roman" w:cs="Times New Roman"/>
          <w:i w:val="0"/>
          <w:iCs w:val="0"/>
          <w:sz w:val="26"/>
          <w:szCs w:val="26"/>
        </w:rPr>
      </w:pPr>
      <w:r>
        <w:rPr>
          <w:rFonts w:hint="default" w:ascii="Times New Roman" w:hAnsi="Times New Roman" w:eastAsia="Times New Roman" w:cs="Times New Roman"/>
          <w:i w:val="0"/>
          <w:iCs w:val="0"/>
          <w:kern w:val="0"/>
          <w:sz w:val="26"/>
          <w:szCs w:val="26"/>
          <w:lang w:val="en-US" w:eastAsia="zh-CN" w:bidi="ar"/>
        </w:rPr>
        <w:t>Hình 4.1</w:t>
      </w:r>
      <w:r>
        <w:rPr>
          <w:rFonts w:hint="default" w:ascii="Times New Roman" w:hAnsi="Times New Roman" w:cs="Times New Roman"/>
          <w:i w:val="0"/>
          <w:iCs w:val="0"/>
          <w:kern w:val="0"/>
          <w:sz w:val="26"/>
          <w:szCs w:val="26"/>
          <w:lang w:val="en-US" w:eastAsia="zh-CN" w:bidi="ar"/>
        </w:rPr>
        <w:t>7</w:t>
      </w:r>
      <w:r>
        <w:rPr>
          <w:rFonts w:hint="default" w:ascii="Times New Roman" w:hAnsi="Times New Roman" w:eastAsia="Times New Roman" w:cs="Times New Roman"/>
          <w:i w:val="0"/>
          <w:iCs w:val="0"/>
          <w:kern w:val="0"/>
          <w:sz w:val="26"/>
          <w:szCs w:val="26"/>
          <w:lang w:val="en-US" w:eastAsia="zh-CN" w:bidi="ar"/>
        </w:rPr>
        <w:t xml:space="preserve">: Giao diện trang </w:t>
      </w:r>
      <w:r>
        <w:rPr>
          <w:rFonts w:hint="default" w:ascii="Times New Roman" w:hAnsi="Times New Roman" w:cs="Times New Roman"/>
          <w:i w:val="0"/>
          <w:iCs w:val="0"/>
          <w:kern w:val="0"/>
          <w:sz w:val="26"/>
          <w:szCs w:val="26"/>
          <w:lang w:val="en-US" w:eastAsia="zh-CN" w:bidi="ar"/>
        </w:rPr>
        <w:t>sản phẩm đang giảm giá</w:t>
      </w:r>
      <w:r>
        <w:rPr>
          <w:rFonts w:hint="default" w:ascii="Times New Roman" w:hAnsi="Times New Roman" w:eastAsia="Segoe UI" w:cs="Times New Roman"/>
          <w:b w:val="0"/>
          <w:bCs w:val="0"/>
          <w:i w:val="0"/>
          <w:iCs w:val="0"/>
          <w:caps w:val="0"/>
          <w:color w:val="333333"/>
          <w:spacing w:val="0"/>
          <w:kern w:val="0"/>
          <w:sz w:val="26"/>
          <w:szCs w:val="26"/>
          <w:lang w:val="en-US" w:eastAsia="zh-CN" w:bidi="ar"/>
        </w:rPr>
        <w:t>.</w:t>
      </w:r>
    </w:p>
    <w:p w14:paraId="66DF0638">
      <w:pPr>
        <w:rPr>
          <w:rFonts w:hint="default" w:ascii="Times New Roman" w:hAnsi="Times New Roman" w:cs="Times New Roman"/>
          <w:b/>
          <w:bCs/>
          <w:i w:val="0"/>
          <w:iCs w:val="0"/>
          <w:sz w:val="30"/>
          <w:szCs w:val="30"/>
        </w:rPr>
      </w:pPr>
      <w:r>
        <w:rPr>
          <w:rFonts w:hint="default" w:ascii="Times New Roman" w:hAnsi="Times New Roman" w:cs="Times New Roman"/>
          <w:b/>
          <w:bCs/>
          <w:i w:val="0"/>
          <w:iCs w:val="0"/>
          <w:sz w:val="30"/>
          <w:szCs w:val="30"/>
        </w:rPr>
        <w:br w:type="page"/>
      </w:r>
    </w:p>
    <w:p w14:paraId="620D2F0B">
      <w:pPr>
        <w:numPr>
          <w:ilvl w:val="0"/>
          <w:numId w:val="0"/>
        </w:numPr>
        <w:tabs>
          <w:tab w:val="left" w:pos="240"/>
        </w:tabs>
        <w:outlineLvl w:val="9"/>
        <w:rPr>
          <w:rFonts w:hint="default" w:ascii="Times New Roman" w:hAnsi="Times New Roman" w:cs="Times New Roman"/>
          <w:b/>
          <w:bCs/>
          <w:i w:val="0"/>
          <w:iCs w:val="0"/>
          <w:sz w:val="30"/>
          <w:szCs w:val="30"/>
        </w:rPr>
      </w:pPr>
    </w:p>
    <w:p w14:paraId="667BB957">
      <w:pPr>
        <w:ind w:left="-460"/>
        <w:jc w:val="center"/>
        <w:outlineLvl w:val="0"/>
        <w:rPr>
          <w:rFonts w:hint="default" w:ascii="Times New Roman" w:hAnsi="Times New Roman" w:cs="Times New Roman"/>
          <w:b/>
          <w:bCs/>
          <w:i w:val="0"/>
          <w:iCs w:val="0"/>
          <w:sz w:val="30"/>
          <w:szCs w:val="30"/>
        </w:rPr>
      </w:pPr>
      <w:bookmarkStart w:id="250" w:name="_Toc24272"/>
      <w:bookmarkStart w:id="251" w:name="_Toc2041"/>
      <w:r>
        <w:rPr>
          <w:rFonts w:hint="default" w:ascii="Times New Roman" w:hAnsi="Times New Roman" w:cs="Times New Roman"/>
          <w:b/>
          <w:bCs/>
          <w:i w:val="0"/>
          <w:iCs w:val="0"/>
          <w:sz w:val="30"/>
          <w:szCs w:val="30"/>
        </w:rPr>
        <w:t>KẾT LUẬN</w:t>
      </w:r>
      <w:bookmarkEnd w:id="250"/>
      <w:bookmarkEnd w:id="251"/>
    </w:p>
    <w:p w14:paraId="491D9D7D">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Việc phát triển một website bán lẻ thuốc trực tuyến không chỉ là một xu hướng tất yếu trong kỷ nguyên số mà còn mang lại những lợi ích vượt trội cho cả người tiêu dùng và nhà cung cấp. Qua quá trình nghiên cứu và triển khai, đề tài đã thành công trong việc xây dựng một hệ thống website hoàn chỉnh, đáp ứng được các yêu cầu về chức năng, tính bảo mật và trải nghiệm người dùng.</w:t>
      </w:r>
    </w:p>
    <w:p w14:paraId="740B2082">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Website đã tích hợp đầy đủ các tính năng cần thiết từ quản lý sản phẩm, đơn hàng, thông tin khách hàng cho đến các công cụ tìm kiếm, giỏ hàng và thanh toán trực tuyến. Điều này không chỉ giúp người mua dễ dàng tiếp cận các sản phẩm thuốc một cách thuận tiện, nhanh chóng mà còn tối ưu hóa quy trình quản lý và vận hành cho doanh nghiệp. Hơn nữa, việc đảm bảo nguồn gốc, chất lượng sản phẩm và tuân thủ các quy định pháp luật về kinh doanh dược phẩm trực tuyến luôn được đặt lên hàng đầu, góp phần xây dựng lòng tin cho khách hàng.</w:t>
      </w:r>
    </w:p>
    <w:p w14:paraId="1CBF67EF">
      <w:pPr>
        <w:widowControl w:val="0"/>
        <w:ind w:left="0" w:leftChars="0" w:firstLine="480" w:firstLineChars="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Tóm lại, dự án xây dựng website bán lẻ thuốc đã đạt được mục tiêu đề ra, cung cấp một nền tảng thương mại điện tử hiệu quả và an toàn cho ngành dược phẩm. Hệ thống đã được kiểm thử và chứng minh khả năng hoạt động ổn định, sẵn sàng đưa vào ứng dụng thực tế.</w:t>
      </w:r>
    </w:p>
    <w:p w14:paraId="46BBC3CD">
      <w:pPr>
        <w:widowControl w:val="0"/>
        <w:ind w:left="0" w:leftChars="0" w:firstLine="480" w:firstLineChars="0"/>
        <w:rPr>
          <w:rFonts w:hint="default" w:ascii="Times New Roman" w:hAnsi="Times New Roman" w:cs="Times New Roman"/>
          <w:i w:val="0"/>
          <w:iCs w:val="0"/>
        </w:rPr>
      </w:pPr>
      <w:r>
        <w:rPr>
          <w:rFonts w:hint="default" w:ascii="Times New Roman" w:hAnsi="Times New Roman" w:cs="Times New Roman"/>
          <w:i w:val="0"/>
          <w:iCs w:val="0"/>
          <w:sz w:val="26"/>
          <w:szCs w:val="26"/>
        </w:rPr>
        <w:t xml:space="preserve">Tuy nhiên, để tối ưu hóa hơn nữa, chúng tôi </w:t>
      </w:r>
      <w:r>
        <w:rPr>
          <w:rFonts w:hint="default" w:ascii="Times New Roman" w:hAnsi="Times New Roman" w:cs="Times New Roman"/>
          <w:i w:val="0"/>
          <w:iCs w:val="0"/>
          <w:sz w:val="26"/>
          <w:szCs w:val="26"/>
          <w:lang w:val="en-US"/>
        </w:rPr>
        <w:t>sẽ</w:t>
      </w:r>
      <w:r>
        <w:rPr>
          <w:rFonts w:hint="default" w:ascii="Times New Roman" w:hAnsi="Times New Roman" w:cs="Times New Roman"/>
          <w:i w:val="0"/>
          <w:iCs w:val="0"/>
          <w:sz w:val="26"/>
          <w:szCs w:val="26"/>
        </w:rPr>
        <w:t xml:space="preserve"> phát triển trong tương lai như: tích hợp thêm tính năng tư vấn trực tuyến với dược sĩ, phát triển ứng dụng di động (mobile app) để tăng cường sự tiện lợi, áp dụng công nghệ AI để cá nhân hóa trải nghiệm mua sắm và dự đoán nhu cầu khách hàng, cũng như mở rộng các phương thức thanh toán đa dạng hơn. Việc liên tục cập nhật và nâng cấp website sẽ giúp duy trì lợi thế cạnh tranh, đáp ứng tốt hơn nhu cầu ngày càng cao của thị trường và người dùng.</w:t>
      </w:r>
    </w:p>
    <w:p w14:paraId="090EE259">
      <w:pPr>
        <w:ind w:left="-460"/>
        <w:jc w:val="center"/>
        <w:outlineLvl w:val="9"/>
        <w:rPr>
          <w:rFonts w:hint="default" w:ascii="Times New Roman" w:hAnsi="Times New Roman" w:cs="Times New Roman"/>
          <w:b/>
          <w:bCs/>
          <w:i w:val="0"/>
          <w:iCs w:val="0"/>
          <w:sz w:val="30"/>
          <w:szCs w:val="30"/>
        </w:rPr>
      </w:pPr>
      <w:r>
        <w:rPr>
          <w:rFonts w:hint="default" w:ascii="Times New Roman" w:hAnsi="Times New Roman" w:cs="Times New Roman"/>
          <w:b/>
          <w:bCs/>
          <w:i w:val="0"/>
          <w:iCs w:val="0"/>
          <w:sz w:val="30"/>
          <w:szCs w:val="30"/>
        </w:rPr>
        <w:br w:type="page"/>
      </w:r>
      <w:bookmarkEnd w:id="247"/>
    </w:p>
    <w:p w14:paraId="712E7380">
      <w:pPr>
        <w:rPr>
          <w:rFonts w:hint="default" w:ascii="Times New Roman" w:hAnsi="Times New Roman" w:cs="Times New Roman"/>
          <w:i w:val="0"/>
          <w:iCs w:val="0"/>
        </w:rPr>
      </w:pPr>
    </w:p>
    <w:p w14:paraId="58CE980F">
      <w:pPr>
        <w:spacing w:line="360" w:lineRule="auto"/>
        <w:jc w:val="center"/>
        <w:outlineLvl w:val="0"/>
        <w:rPr>
          <w:rFonts w:hint="default" w:ascii="Times New Roman" w:hAnsi="Times New Roman" w:cs="Times New Roman"/>
          <w:b/>
          <w:bCs/>
          <w:i w:val="0"/>
          <w:iCs w:val="0"/>
          <w:sz w:val="30"/>
          <w:szCs w:val="30"/>
        </w:rPr>
      </w:pPr>
      <w:bookmarkStart w:id="252" w:name="_Toc10034"/>
      <w:bookmarkStart w:id="253" w:name="_Toc18034"/>
      <w:bookmarkStart w:id="254" w:name="_Toc14631"/>
      <w:bookmarkStart w:id="255" w:name="_Toc18410"/>
      <w:bookmarkStart w:id="256" w:name="_Toc13939"/>
      <w:r>
        <w:rPr>
          <w:rFonts w:hint="default" w:ascii="Times New Roman" w:hAnsi="Times New Roman" w:cs="Times New Roman"/>
          <w:b/>
          <w:bCs/>
          <w:i w:val="0"/>
          <w:iCs w:val="0"/>
          <w:sz w:val="30"/>
          <w:szCs w:val="30"/>
        </w:rPr>
        <w:t>TÀI LIỆU THAM KHẢO</w:t>
      </w:r>
      <w:bookmarkEnd w:id="252"/>
      <w:bookmarkEnd w:id="253"/>
      <w:bookmarkEnd w:id="254"/>
      <w:bookmarkEnd w:id="255"/>
      <w:bookmarkEnd w:id="256"/>
    </w:p>
    <w:p w14:paraId="2969DA69">
      <w:pPr>
        <w:pStyle w:val="85"/>
        <w:numPr>
          <w:ilvl w:val="0"/>
          <w:numId w:val="15"/>
        </w:numPr>
        <w:outlineLvl w:val="0"/>
        <w:rPr>
          <w:rFonts w:hint="default" w:ascii="Times New Roman" w:hAnsi="Times New Roman" w:cs="Times New Roman"/>
          <w:i w:val="0"/>
          <w:iCs w:val="0"/>
        </w:rPr>
      </w:pPr>
      <w:bookmarkStart w:id="257" w:name="_Toc8523"/>
      <w:bookmarkStart w:id="258" w:name="_Toc25716"/>
      <w:r>
        <w:rPr>
          <w:rFonts w:hint="default" w:ascii="Times New Roman" w:hAnsi="Times New Roman" w:cs="Times New Roman"/>
          <w:i w:val="0"/>
          <w:iCs w:val="0"/>
        </w:rPr>
        <w:t xml:space="preserve"> </w:t>
      </w:r>
      <w:bookmarkStart w:id="259" w:name="_Toc70"/>
      <w:r>
        <w:rPr>
          <w:rFonts w:hint="default" w:ascii="Times New Roman" w:hAnsi="Times New Roman" w:cs="Times New Roman"/>
          <w:i w:val="0"/>
          <w:iCs w:val="0"/>
        </w:rPr>
        <w:t xml:space="preserve">Laravel Documentation, Laravel Framework Version 12.x, [Trực tuyến]. </w:t>
      </w:r>
      <w:r>
        <w:rPr>
          <w:rFonts w:hint="default" w:ascii="Times New Roman" w:hAnsi="Times New Roman" w:cs="Times New Roman"/>
          <w:i w:val="0"/>
          <w:iCs w:val="0"/>
          <w:lang w:val="en-US"/>
        </w:rPr>
        <w:t>Địa chỉ</w:t>
      </w:r>
      <w:r>
        <w:rPr>
          <w:rFonts w:hint="default" w:ascii="Times New Roman" w:hAnsi="Times New Roman" w:cs="Times New Roman"/>
          <w:i w:val="0"/>
          <w:iCs w:val="0"/>
        </w:rPr>
        <w:t xml:space="preserve">: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"https://laravel.com/docs/12.x" </w:instrText>
      </w:r>
      <w:r>
        <w:rPr>
          <w:rFonts w:hint="default" w:ascii="Times New Roman" w:hAnsi="Times New Roman" w:cs="Times New Roman"/>
          <w:i w:val="0"/>
          <w:iCs w:val="0"/>
        </w:rPr>
        <w:fldChar w:fldCharType="separate"/>
      </w:r>
      <w:r>
        <w:rPr>
          <w:rStyle w:val="51"/>
          <w:rFonts w:hint="default" w:ascii="Times New Roman" w:hAnsi="Times New Roman" w:cs="Times New Roman"/>
          <w:i w:val="0"/>
          <w:iCs w:val="0"/>
        </w:rPr>
        <w:t>https://laravel.com/docs/12.x</w:t>
      </w:r>
      <w:r>
        <w:rPr>
          <w:rStyle w:val="51"/>
          <w:rFonts w:hint="default" w:ascii="Times New Roman" w:hAnsi="Times New Roman" w:cs="Times New Roman"/>
          <w:i w:val="0"/>
          <w:iCs w:val="0"/>
        </w:rPr>
        <w:fldChar w:fldCharType="end"/>
      </w:r>
      <w:r>
        <w:rPr>
          <w:rFonts w:hint="default" w:ascii="Times New Roman" w:hAnsi="Times New Roman" w:cs="Times New Roman"/>
          <w:i w:val="0"/>
          <w:iCs w:val="0"/>
        </w:rPr>
        <w:t xml:space="preserve"> .</w:t>
      </w:r>
      <w:bookmarkEnd w:id="259"/>
    </w:p>
    <w:p w14:paraId="1BA2B633">
      <w:pPr>
        <w:pStyle w:val="85"/>
        <w:keepNext w:val="0"/>
        <w:keepLines w:val="0"/>
        <w:widowControl/>
        <w:suppressLineNumbers w:val="0"/>
        <w:spacing w:afterAutospacing="1"/>
        <w:rPr>
          <w:rFonts w:hint="default" w:ascii="Times New Roman" w:hAnsi="Times New Roman" w:cs="Times New Roman"/>
          <w:i w:val="0"/>
          <w:iCs w:val="0"/>
          <w:color w:val="212529"/>
          <w:sz w:val="26"/>
          <w:szCs w:val="26"/>
          <w:shd w:val="clear" w:color="auto" w:fill="FFFFFF"/>
        </w:rPr>
      </w:pPr>
      <w:r>
        <w:rPr>
          <w:rFonts w:hint="default" w:ascii="Times New Roman" w:hAnsi="Times New Roman" w:cs="Times New Roman"/>
          <w:i w:val="0"/>
          <w:iCs w:val="0"/>
          <w:color w:val="212529"/>
          <w:sz w:val="26"/>
          <w:szCs w:val="26"/>
          <w:shd w:val="clear" w:color="auto" w:fill="FFFFFF"/>
        </w:rPr>
        <w:t xml:space="preserve">[2]. </w:t>
      </w:r>
      <w:r>
        <w:rPr>
          <w:rFonts w:hint="default" w:ascii="Times New Roman" w:hAnsi="Times New Roman" w:cs="Times New Roman"/>
          <w:i w:val="0"/>
          <w:iCs w:val="0"/>
        </w:rPr>
        <w:t>Next.js Documentation, Next.js Framework Version 15.x, [</w:t>
      </w:r>
      <w:r>
        <w:rPr>
          <w:rFonts w:hint="default" w:ascii="Times New Roman" w:hAnsi="Times New Roman" w:cs="Times New Roman"/>
          <w:i w:val="0"/>
          <w:iCs w:val="0"/>
          <w:lang w:val="en-US"/>
        </w:rPr>
        <w:t>Trực tuyến</w:t>
      </w:r>
      <w:r>
        <w:rPr>
          <w:rFonts w:hint="default" w:ascii="Times New Roman" w:hAnsi="Times New Roman" w:cs="Times New Roman"/>
          <w:i w:val="0"/>
          <w:iCs w:val="0"/>
        </w:rPr>
        <w:t xml:space="preserve">]. </w:t>
      </w:r>
      <w:r>
        <w:rPr>
          <w:rFonts w:hint="default" w:ascii="Times New Roman" w:hAnsi="Times New Roman" w:cs="Times New Roman"/>
          <w:i w:val="0"/>
          <w:iCs w:val="0"/>
          <w:lang w:val="en-US"/>
        </w:rPr>
        <w:t>Địa chỉ</w:t>
      </w:r>
      <w:r>
        <w:rPr>
          <w:rFonts w:hint="default" w:ascii="Times New Roman" w:hAnsi="Times New Roman" w:cs="Times New Roman"/>
          <w:i w:val="0"/>
          <w:iCs w:val="0"/>
        </w:rPr>
        <w:t xml:space="preserve">: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"https://nextjs.org" </w:instrText>
      </w:r>
      <w:r>
        <w:rPr>
          <w:rFonts w:hint="default" w:ascii="Times New Roman" w:hAnsi="Times New Roman" w:cs="Times New Roman"/>
          <w:i w:val="0"/>
          <w:iCs w:val="0"/>
        </w:rPr>
        <w:fldChar w:fldCharType="separate"/>
      </w:r>
      <w:r>
        <w:rPr>
          <w:rStyle w:val="51"/>
          <w:rFonts w:hint="default" w:ascii="Times New Roman" w:hAnsi="Times New Roman" w:cs="Times New Roman"/>
          <w:i w:val="0"/>
          <w:iCs w:val="0"/>
          <w:sz w:val="26"/>
          <w:szCs w:val="26"/>
          <w:shd w:val="clear" w:color="auto" w:fill="FFFFFF"/>
        </w:rPr>
        <w:t>https://nextjs.org</w:t>
      </w:r>
      <w:r>
        <w:rPr>
          <w:rStyle w:val="51"/>
          <w:rFonts w:hint="default" w:ascii="Times New Roman" w:hAnsi="Times New Roman" w:cs="Times New Roman"/>
          <w:i w:val="0"/>
          <w:iCs w:val="0"/>
          <w:sz w:val="26"/>
          <w:szCs w:val="26"/>
          <w:shd w:val="clear" w:color="auto" w:fill="FFFFFF"/>
        </w:rPr>
        <w:fldChar w:fldCharType="end"/>
      </w:r>
      <w:bookmarkEnd w:id="257"/>
      <w:bookmarkEnd w:id="258"/>
    </w:p>
    <w:p w14:paraId="5713CCF3">
      <w:pPr>
        <w:pStyle w:val="85"/>
        <w:keepNext w:val="0"/>
        <w:keepLines w:val="0"/>
        <w:widowControl/>
        <w:suppressLineNumbers w:val="0"/>
        <w:spacing w:afterAutospacing="1"/>
        <w:rPr>
          <w:rStyle w:val="51"/>
          <w:rFonts w:hint="default" w:ascii="Times New Roman" w:hAnsi="Times New Roman" w:cs="Times New Roman"/>
          <w:i w:val="0"/>
          <w:iCs w:val="0"/>
          <w:sz w:val="26"/>
          <w:szCs w:val="26"/>
          <w:shd w:val="clear" w:color="auto" w:fill="FFFFFF"/>
        </w:rPr>
      </w:pPr>
      <w:bookmarkStart w:id="260" w:name="_Toc26695"/>
      <w:bookmarkStart w:id="261" w:name="_Toc3449"/>
      <w:r>
        <w:rPr>
          <w:rFonts w:hint="default" w:ascii="Times New Roman" w:hAnsi="Times New Roman" w:cs="Times New Roman"/>
          <w:i w:val="0"/>
          <w:iCs w:val="0"/>
          <w:color w:val="212529"/>
          <w:sz w:val="26"/>
          <w:szCs w:val="26"/>
          <w:shd w:val="clear" w:color="auto" w:fill="FFFFFF"/>
        </w:rPr>
        <w:t>[3].</w:t>
      </w:r>
      <w:r>
        <w:rPr>
          <w:rFonts w:hint="default" w:ascii="Times New Roman" w:hAnsi="Times New Roman" w:cs="Times New Roman"/>
          <w:i w:val="0"/>
          <w:iCs w:val="0"/>
          <w:sz w:val="26"/>
          <w:szCs w:val="26"/>
          <w:lang w:val="en-US"/>
        </w:rPr>
        <w:t xml:space="preserve">Hệ thống nhà thuốc Pharmacity|nhà thuốc online, </w:t>
      </w:r>
      <w:r>
        <w:rPr>
          <w:rFonts w:hint="default" w:ascii="Times New Roman" w:hAnsi="Times New Roman" w:cs="Times New Roman"/>
          <w:i w:val="0"/>
          <w:iCs w:val="0"/>
        </w:rPr>
        <w:t>[</w:t>
      </w:r>
      <w:r>
        <w:rPr>
          <w:rFonts w:hint="default" w:ascii="Times New Roman" w:hAnsi="Times New Roman" w:cs="Times New Roman"/>
          <w:i w:val="0"/>
          <w:iCs w:val="0"/>
          <w:lang w:val="en-US"/>
        </w:rPr>
        <w:t>Trực tuyến</w:t>
      </w:r>
      <w:r>
        <w:rPr>
          <w:rFonts w:hint="default" w:ascii="Times New Roman" w:hAnsi="Times New Roman" w:cs="Times New Roman"/>
          <w:i w:val="0"/>
          <w:iCs w:val="0"/>
        </w:rPr>
        <w:t>]</w:t>
      </w:r>
      <w:r>
        <w:rPr>
          <w:rFonts w:hint="default" w:ascii="Times New Roman" w:hAnsi="Times New Roman" w:cs="Times New Roman"/>
          <w:i w:val="0"/>
          <w:iCs w:val="0"/>
          <w:sz w:val="26"/>
          <w:szCs w:val="26"/>
          <w:lang w:val="en-US"/>
        </w:rPr>
        <w:t>. Địa chỉ</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"https://www.pharmacity.vn/" </w:instrText>
      </w:r>
      <w:r>
        <w:rPr>
          <w:rFonts w:hint="default" w:ascii="Times New Roman" w:hAnsi="Times New Roman" w:cs="Times New Roman"/>
          <w:i w:val="0"/>
          <w:iCs w:val="0"/>
        </w:rPr>
        <w:fldChar w:fldCharType="separate"/>
      </w:r>
      <w:r>
        <w:rPr>
          <w:rStyle w:val="51"/>
          <w:rFonts w:hint="default" w:ascii="Times New Roman" w:hAnsi="Times New Roman" w:cs="Times New Roman"/>
          <w:i w:val="0"/>
          <w:iCs w:val="0"/>
          <w:sz w:val="26"/>
          <w:szCs w:val="26"/>
          <w:shd w:val="clear" w:color="auto" w:fill="FFFFFF"/>
        </w:rPr>
        <w:t>https://www.pharmacity.vn/</w:t>
      </w:r>
      <w:r>
        <w:rPr>
          <w:rStyle w:val="51"/>
          <w:rFonts w:hint="default" w:ascii="Times New Roman" w:hAnsi="Times New Roman" w:cs="Times New Roman"/>
          <w:i w:val="0"/>
          <w:iCs w:val="0"/>
          <w:sz w:val="26"/>
          <w:szCs w:val="26"/>
          <w:shd w:val="clear" w:color="auto" w:fill="FFFFFF"/>
        </w:rPr>
        <w:fldChar w:fldCharType="end"/>
      </w:r>
      <w:bookmarkEnd w:id="260"/>
      <w:bookmarkEnd w:id="261"/>
    </w:p>
    <w:p w14:paraId="22CD9ED2">
      <w:pPr>
        <w:pStyle w:val="85"/>
        <w:outlineLvl w:val="9"/>
        <w:rPr>
          <w:rStyle w:val="51"/>
          <w:rFonts w:hint="default" w:ascii="Times New Roman" w:hAnsi="Times New Roman" w:cs="Times New Roman"/>
          <w:i w:val="0"/>
          <w:iCs w:val="0"/>
          <w:sz w:val="26"/>
          <w:szCs w:val="26"/>
          <w:shd w:val="clear" w:color="auto" w:fill="FFFFFF"/>
        </w:rPr>
      </w:pPr>
    </w:p>
    <w:p w14:paraId="20B61D51">
      <w:pPr>
        <w:pStyle w:val="85"/>
        <w:rPr>
          <w:rFonts w:hint="default" w:ascii="Times New Roman" w:hAnsi="Times New Roman" w:cs="Times New Roman"/>
          <w:i w:val="0"/>
          <w:iCs w:val="0"/>
          <w:color w:val="212529"/>
          <w:sz w:val="26"/>
          <w:szCs w:val="26"/>
          <w:shd w:val="clear" w:color="auto" w:fill="FFFFFF"/>
        </w:rPr>
      </w:pPr>
    </w:p>
    <w:sectPr>
      <w:footerReference r:id="rId7" w:type="default"/>
      <w:pgSz w:w="11909" w:h="16833"/>
      <w:pgMar w:top="1138" w:right="1138" w:bottom="1138" w:left="1701" w:header="720" w:footer="720" w:gutter="0"/>
      <w:pgNumType w:start="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Hei">
    <w:altName w:val="SimSun"/>
    <w:panose1 w:val="02010609060101010101"/>
    <w:charset w:val="86"/>
    <w:family w:val="auto"/>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8"/>
      </w:rPr>
      <w:id w:val="-1736312606"/>
      <w:docPartObj>
        <w:docPartGallery w:val="autotext"/>
      </w:docPartObj>
    </w:sdtPr>
    <w:sdtEndPr>
      <w:rPr>
        <w:rStyle w:val="88"/>
      </w:rPr>
    </w:sdtEndPr>
    <w:sdtContent>
      <w:p w14:paraId="050B97FE">
        <w:pPr>
          <w:pStyle w:val="37"/>
          <w:framePr w:wrap="auto" w:vAnchor="text" w:hAnchor="margin" w:xAlign="center" w:y="1"/>
          <w:rPr>
            <w:rStyle w:val="88"/>
          </w:rPr>
        </w:pPr>
        <w:r>
          <w:rPr>
            <w:rStyle w:val="88"/>
          </w:rPr>
          <w:fldChar w:fldCharType="begin"/>
        </w:r>
        <w:r>
          <w:rPr>
            <w:rStyle w:val="88"/>
          </w:rPr>
          <w:instrText xml:space="preserve"> PAGE </w:instrText>
        </w:r>
        <w:r>
          <w:rPr>
            <w:rStyle w:val="88"/>
          </w:rPr>
          <w:fldChar w:fldCharType="end"/>
        </w:r>
      </w:p>
    </w:sdtContent>
  </w:sdt>
  <w:p w14:paraId="1B19E3E9">
    <w:pPr>
      <w:pStyle w:val="3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40D78">
    <w:pPr>
      <w:pStyle w:val="3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BB6386">
                          <w:pPr>
                            <w:pStyle w:val="3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E7aSDhoCAABWBAAADgAA&#10;AAAAAAABACAAAAAfAQAAZHJzL2Uyb0RvYy54bWxQSwUGAAAAAAYABgBZAQAAqwUAAAAA&#10;">
              <v:fill on="f" focussize="0,0"/>
              <v:stroke on="f" weight="0.5pt"/>
              <v:imagedata o:title=""/>
              <o:lock v:ext="edit" aspectratio="f"/>
              <v:textbox inset="0mm,0mm,0mm,0mm" style="mso-fit-shape-to-text:t;">
                <w:txbxContent>
                  <w:p w14:paraId="13BB6386">
                    <w:pPr>
                      <w:pStyle w:val="3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8"/>
      </w:rPr>
      <w:id w:val="1757092515"/>
      <w:docPartObj>
        <w:docPartGallery w:val="autotext"/>
      </w:docPartObj>
    </w:sdtPr>
    <w:sdtEndPr>
      <w:rPr>
        <w:rStyle w:val="88"/>
      </w:rPr>
    </w:sdtEndPr>
    <w:sdtContent>
      <w:p w14:paraId="3C94D2C3">
        <w:pPr>
          <w:pStyle w:val="37"/>
          <w:framePr w:wrap="auto" w:vAnchor="text" w:hAnchor="margin" w:xAlign="center" w:y="1"/>
          <w:rPr>
            <w:rStyle w:val="88"/>
          </w:rPr>
        </w:pPr>
        <w:r>
          <w:rPr>
            <w:rStyle w:val="88"/>
          </w:rPr>
          <w:fldChar w:fldCharType="begin"/>
        </w:r>
        <w:r>
          <w:rPr>
            <w:rStyle w:val="88"/>
          </w:rPr>
          <w:instrText xml:space="preserve"> PAGE </w:instrText>
        </w:r>
        <w:r>
          <w:rPr>
            <w:rStyle w:val="88"/>
          </w:rPr>
          <w:fldChar w:fldCharType="separate"/>
        </w:r>
        <w:r>
          <w:rPr>
            <w:rStyle w:val="88"/>
          </w:rPr>
          <w:t>1</w:t>
        </w:r>
        <w:r>
          <w:rPr>
            <w:rStyle w:val="88"/>
          </w:rPr>
          <w:fldChar w:fldCharType="end"/>
        </w:r>
      </w:p>
    </w:sdtContent>
  </w:sdt>
  <w:p w14:paraId="2C74333C">
    <w:pPr>
      <w:pStyle w:val="3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D14E30"/>
    <w:multiLevelType w:val="singleLevel"/>
    <w:tmpl w:val="9AD14E30"/>
    <w:lvl w:ilvl="0" w:tentative="0">
      <w:start w:val="1"/>
      <w:numFmt w:val="bullet"/>
      <w:lvlText w:val=""/>
      <w:lvlJc w:val="left"/>
      <w:pPr>
        <w:tabs>
          <w:tab w:val="left" w:pos="420"/>
        </w:tabs>
        <w:ind w:left="660" w:hanging="420"/>
      </w:pPr>
      <w:rPr>
        <w:rFonts w:hint="default" w:ascii="Wingdings" w:hAnsi="Wingdings"/>
      </w:rPr>
    </w:lvl>
  </w:abstractNum>
  <w:abstractNum w:abstractNumId="1">
    <w:nsid w:val="B97B02BA"/>
    <w:multiLevelType w:val="multilevel"/>
    <w:tmpl w:val="B97B02BA"/>
    <w:lvl w:ilvl="0" w:tentative="0">
      <w:start w:val="1"/>
      <w:numFmt w:val="decimal"/>
      <w:lvlText w:val="Chương %1."/>
      <w:lvlJc w:val="left"/>
      <w:pPr>
        <w:tabs>
          <w:tab w:val="left" w:pos="425"/>
        </w:tabs>
        <w:ind w:left="425" w:hanging="425"/>
      </w:pPr>
      <w:rPr>
        <w:rFonts w:hint="default"/>
        <w:sz w:val="30"/>
        <w:szCs w:val="30"/>
      </w:rPr>
    </w:lvl>
    <w:lvl w:ilvl="1" w:tentative="0">
      <w:start w:val="1"/>
      <w:numFmt w:val="decimal"/>
      <w:lvlText w:val="%1.%2."/>
      <w:lvlJc w:val="left"/>
      <w:pPr>
        <w:tabs>
          <w:tab w:val="left" w:pos="567"/>
        </w:tabs>
        <w:ind w:left="147" w:hanging="567"/>
      </w:pPr>
      <w:rPr>
        <w:rFonts w:hint="default"/>
        <w:b/>
        <w:bCs/>
        <w:sz w:val="28"/>
        <w:szCs w:val="28"/>
      </w:rPr>
    </w:lvl>
    <w:lvl w:ilvl="2" w:tentative="0">
      <w:start w:val="1"/>
      <w:numFmt w:val="decimal"/>
      <w:lvlText w:val="%1.%2.%3."/>
      <w:lvlJc w:val="left"/>
      <w:pPr>
        <w:tabs>
          <w:tab w:val="left" w:pos="709"/>
        </w:tabs>
        <w:ind w:left="709" w:hanging="709"/>
      </w:pPr>
      <w:rPr>
        <w:rFonts w:hint="default"/>
        <w:b/>
        <w:bCs/>
        <w:sz w:val="28"/>
        <w:szCs w:val="28"/>
      </w:rPr>
    </w:lvl>
    <w:lvl w:ilvl="3" w:tentative="0">
      <w:start w:val="1"/>
      <w:numFmt w:val="decimal"/>
      <w:lvlText w:val="%1.%2.%3.%4."/>
      <w:lvlJc w:val="left"/>
      <w:pPr>
        <w:tabs>
          <w:tab w:val="left" w:pos="850"/>
        </w:tabs>
        <w:ind w:left="850" w:hanging="850"/>
      </w:pPr>
      <w:rPr>
        <w:rFonts w:hint="default"/>
        <w:b/>
        <w:bCs/>
        <w:sz w:val="28"/>
        <w:szCs w:val="28"/>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2AF822F4"/>
    <w:multiLevelType w:val="multilevel"/>
    <w:tmpl w:val="2AF822F4"/>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B14F630"/>
    <w:multiLevelType w:val="multilevel"/>
    <w:tmpl w:val="4B14F630"/>
    <w:lvl w:ilvl="0" w:tentative="0">
      <w:start w:val="1"/>
      <w:numFmt w:val="decimal"/>
      <w:lvlText w:val="%1."/>
      <w:lvlJc w:val="left"/>
      <w:pPr>
        <w:ind w:left="360" w:hanging="360"/>
      </w:pPr>
      <w:rPr>
        <w:rFonts w:hint="default" w:ascii="Times New Roman" w:hAnsi="Times New Roman" w:cs="Times New Roman"/>
        <w:b/>
        <w:bCs/>
      </w:rPr>
    </w:lvl>
    <w:lvl w:ilvl="1" w:tentative="0">
      <w:start w:val="1"/>
      <w:numFmt w:val="lowerLetter"/>
      <w:lvlText w:val="%2."/>
      <w:lvlJc w:val="left"/>
      <w:pPr>
        <w:ind w:left="1080" w:hanging="360"/>
      </w:pPr>
      <w:rPr>
        <w:rFonts w:hint="default" w:ascii="Times New Roman" w:hAnsi="Times New Roman" w:cs="Times New Roman"/>
      </w:rPr>
    </w:lvl>
    <w:lvl w:ilvl="2" w:tentative="0">
      <w:start w:val="1"/>
      <w:numFmt w:val="lowerRoman"/>
      <w:lvlText w:val="%3."/>
      <w:lvlJc w:val="right"/>
      <w:pPr>
        <w:ind w:left="1800" w:hanging="180"/>
      </w:pPr>
      <w:rPr>
        <w:rFonts w:hint="default" w:ascii="Times New Roman" w:hAnsi="Times New Roman" w:cs="Times New Roman"/>
      </w:rPr>
    </w:lvl>
    <w:lvl w:ilvl="3" w:tentative="0">
      <w:start w:val="1"/>
      <w:numFmt w:val="decimal"/>
      <w:lvlText w:val="%4."/>
      <w:lvlJc w:val="left"/>
      <w:pPr>
        <w:ind w:left="2520" w:hanging="360"/>
      </w:pPr>
      <w:rPr>
        <w:rFonts w:hint="default" w:ascii="Times New Roman" w:hAnsi="Times New Roman" w:cs="Times New Roman"/>
      </w:rPr>
    </w:lvl>
    <w:lvl w:ilvl="4" w:tentative="0">
      <w:start w:val="1"/>
      <w:numFmt w:val="lowerLetter"/>
      <w:lvlText w:val="%5."/>
      <w:lvlJc w:val="left"/>
      <w:pPr>
        <w:ind w:left="3240" w:hanging="360"/>
      </w:pPr>
      <w:rPr>
        <w:rFonts w:hint="default" w:ascii="Times New Roman" w:hAnsi="Times New Roman" w:cs="Times New Roman"/>
      </w:rPr>
    </w:lvl>
    <w:lvl w:ilvl="5" w:tentative="0">
      <w:start w:val="1"/>
      <w:numFmt w:val="lowerRoman"/>
      <w:lvlText w:val="%6."/>
      <w:lvlJc w:val="right"/>
      <w:pPr>
        <w:ind w:left="3960" w:hanging="180"/>
      </w:pPr>
      <w:rPr>
        <w:rFonts w:hint="default" w:ascii="Times New Roman" w:hAnsi="Times New Roman" w:cs="Times New Roman"/>
      </w:rPr>
    </w:lvl>
    <w:lvl w:ilvl="6" w:tentative="0">
      <w:start w:val="1"/>
      <w:numFmt w:val="decimal"/>
      <w:lvlText w:val="%7."/>
      <w:lvlJc w:val="left"/>
      <w:pPr>
        <w:ind w:left="4680" w:hanging="360"/>
      </w:pPr>
      <w:rPr>
        <w:rFonts w:hint="default" w:ascii="Times New Roman" w:hAnsi="Times New Roman" w:cs="Times New Roman"/>
      </w:rPr>
    </w:lvl>
    <w:lvl w:ilvl="7" w:tentative="0">
      <w:start w:val="1"/>
      <w:numFmt w:val="lowerLetter"/>
      <w:lvlText w:val="%8."/>
      <w:lvlJc w:val="left"/>
      <w:pPr>
        <w:ind w:left="5400" w:hanging="360"/>
      </w:pPr>
      <w:rPr>
        <w:rFonts w:hint="default" w:ascii="Times New Roman" w:hAnsi="Times New Roman" w:cs="Times New Roman"/>
      </w:rPr>
    </w:lvl>
    <w:lvl w:ilvl="8" w:tentative="0">
      <w:start w:val="1"/>
      <w:numFmt w:val="lowerRoman"/>
      <w:lvlText w:val="%9."/>
      <w:lvlJc w:val="right"/>
      <w:pPr>
        <w:ind w:left="6120" w:hanging="180"/>
      </w:pPr>
      <w:rPr>
        <w:rFonts w:hint="default" w:ascii="Times New Roman" w:hAnsi="Times New Roman" w:cs="Times New Roman"/>
      </w:rPr>
    </w:lvl>
  </w:abstractNum>
  <w:abstractNum w:abstractNumId="14">
    <w:nsid w:val="4DB03EDF"/>
    <w:multiLevelType w:val="singleLevel"/>
    <w:tmpl w:val="4DB03EDF"/>
    <w:lvl w:ilvl="0" w:tentative="0">
      <w:start w:val="1"/>
      <w:numFmt w:val="decimal"/>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3"/>
  </w:num>
  <w:num w:numId="12">
    <w:abstractNumId w:val="0"/>
  </w:num>
  <w:num w:numId="13">
    <w:abstractNumId w:val="1"/>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2A27"/>
    <w:rsid w:val="001743F4"/>
    <w:rsid w:val="00187C33"/>
    <w:rsid w:val="001936B7"/>
    <w:rsid w:val="00196AB1"/>
    <w:rsid w:val="002000AF"/>
    <w:rsid w:val="00201333"/>
    <w:rsid w:val="00210FA7"/>
    <w:rsid w:val="00216417"/>
    <w:rsid w:val="0026631D"/>
    <w:rsid w:val="002C2F53"/>
    <w:rsid w:val="00326E13"/>
    <w:rsid w:val="0033518C"/>
    <w:rsid w:val="003437C2"/>
    <w:rsid w:val="00377186"/>
    <w:rsid w:val="003A1C03"/>
    <w:rsid w:val="00414627"/>
    <w:rsid w:val="00420E7C"/>
    <w:rsid w:val="00425D63"/>
    <w:rsid w:val="004643D8"/>
    <w:rsid w:val="00497C24"/>
    <w:rsid w:val="004C7BA5"/>
    <w:rsid w:val="004E7628"/>
    <w:rsid w:val="004F48F2"/>
    <w:rsid w:val="005149B1"/>
    <w:rsid w:val="005647F2"/>
    <w:rsid w:val="005662D1"/>
    <w:rsid w:val="00573A09"/>
    <w:rsid w:val="005A4526"/>
    <w:rsid w:val="005C1B16"/>
    <w:rsid w:val="005E4F29"/>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23080"/>
    <w:rsid w:val="00746C14"/>
    <w:rsid w:val="007B3236"/>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C6A7B"/>
    <w:rsid w:val="009D3723"/>
    <w:rsid w:val="009E04F2"/>
    <w:rsid w:val="00A03B7B"/>
    <w:rsid w:val="00A200C9"/>
    <w:rsid w:val="00A250D5"/>
    <w:rsid w:val="00A32F56"/>
    <w:rsid w:val="00A36028"/>
    <w:rsid w:val="00A91424"/>
    <w:rsid w:val="00AA2C77"/>
    <w:rsid w:val="00AC3FB9"/>
    <w:rsid w:val="00AC702A"/>
    <w:rsid w:val="00AC7226"/>
    <w:rsid w:val="00AD226F"/>
    <w:rsid w:val="00B13A52"/>
    <w:rsid w:val="00B24CF4"/>
    <w:rsid w:val="00B26993"/>
    <w:rsid w:val="00B4570C"/>
    <w:rsid w:val="00B5208C"/>
    <w:rsid w:val="00B74876"/>
    <w:rsid w:val="00BB7C2B"/>
    <w:rsid w:val="00BC1664"/>
    <w:rsid w:val="00BC2546"/>
    <w:rsid w:val="00BC74C1"/>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8160A"/>
    <w:rsid w:val="00EC24C6"/>
    <w:rsid w:val="00EF2933"/>
    <w:rsid w:val="00F05146"/>
    <w:rsid w:val="00F1115D"/>
    <w:rsid w:val="00F3513C"/>
    <w:rsid w:val="00F465C5"/>
    <w:rsid w:val="00F5180D"/>
    <w:rsid w:val="00F51B21"/>
    <w:rsid w:val="00F51D87"/>
    <w:rsid w:val="00F5391A"/>
    <w:rsid w:val="00F8455C"/>
    <w:rsid w:val="01162A2A"/>
    <w:rsid w:val="015D28CD"/>
    <w:rsid w:val="022B099C"/>
    <w:rsid w:val="022D3E9F"/>
    <w:rsid w:val="02436043"/>
    <w:rsid w:val="02A42BE4"/>
    <w:rsid w:val="02AB476E"/>
    <w:rsid w:val="02BE378E"/>
    <w:rsid w:val="02C43119"/>
    <w:rsid w:val="03413725"/>
    <w:rsid w:val="038247D1"/>
    <w:rsid w:val="03926FEA"/>
    <w:rsid w:val="03D14550"/>
    <w:rsid w:val="03D84E68"/>
    <w:rsid w:val="041078B8"/>
    <w:rsid w:val="044B6418"/>
    <w:rsid w:val="044F4E1E"/>
    <w:rsid w:val="046A6CCD"/>
    <w:rsid w:val="046C00AB"/>
    <w:rsid w:val="04C94AE8"/>
    <w:rsid w:val="04D67E7E"/>
    <w:rsid w:val="050071C0"/>
    <w:rsid w:val="05066B4B"/>
    <w:rsid w:val="051800EA"/>
    <w:rsid w:val="05995478"/>
    <w:rsid w:val="05BE40FB"/>
    <w:rsid w:val="060F4DFF"/>
    <w:rsid w:val="063475BD"/>
    <w:rsid w:val="067F3EDC"/>
    <w:rsid w:val="06801C3B"/>
    <w:rsid w:val="068A669B"/>
    <w:rsid w:val="068F69D2"/>
    <w:rsid w:val="06B3208A"/>
    <w:rsid w:val="06DF2E5F"/>
    <w:rsid w:val="06FD3A03"/>
    <w:rsid w:val="073700E5"/>
    <w:rsid w:val="07672BB3"/>
    <w:rsid w:val="077742D0"/>
    <w:rsid w:val="077D4FD6"/>
    <w:rsid w:val="07921A07"/>
    <w:rsid w:val="07B354B0"/>
    <w:rsid w:val="07CF41BE"/>
    <w:rsid w:val="07D6476B"/>
    <w:rsid w:val="081B64FA"/>
    <w:rsid w:val="08296773"/>
    <w:rsid w:val="085B0613"/>
    <w:rsid w:val="088038FF"/>
    <w:rsid w:val="08986A27"/>
    <w:rsid w:val="08DD3C99"/>
    <w:rsid w:val="091153EC"/>
    <w:rsid w:val="09B554AF"/>
    <w:rsid w:val="09D467AF"/>
    <w:rsid w:val="0A3751CF"/>
    <w:rsid w:val="0A7375B2"/>
    <w:rsid w:val="0A7E33C5"/>
    <w:rsid w:val="0B223ED3"/>
    <w:rsid w:val="0B4E021A"/>
    <w:rsid w:val="0B5F5F36"/>
    <w:rsid w:val="0B7216D3"/>
    <w:rsid w:val="0B7D0EC9"/>
    <w:rsid w:val="0BA7412C"/>
    <w:rsid w:val="0BE1300C"/>
    <w:rsid w:val="0C6805B7"/>
    <w:rsid w:val="0C6B516E"/>
    <w:rsid w:val="0CFD6C5C"/>
    <w:rsid w:val="0D273323"/>
    <w:rsid w:val="0D4D7CE0"/>
    <w:rsid w:val="0D4F6A66"/>
    <w:rsid w:val="0D583AF2"/>
    <w:rsid w:val="0D73211D"/>
    <w:rsid w:val="0DB17A04"/>
    <w:rsid w:val="0DB567F0"/>
    <w:rsid w:val="0DD74047"/>
    <w:rsid w:val="0DF33CF1"/>
    <w:rsid w:val="0DF626F7"/>
    <w:rsid w:val="0E135B21"/>
    <w:rsid w:val="0E524151"/>
    <w:rsid w:val="0E7B2950"/>
    <w:rsid w:val="0E8A2F6A"/>
    <w:rsid w:val="0E9D4189"/>
    <w:rsid w:val="0EFE76A6"/>
    <w:rsid w:val="0F1F345E"/>
    <w:rsid w:val="0F3F4136"/>
    <w:rsid w:val="0FA7463C"/>
    <w:rsid w:val="0FDC3811"/>
    <w:rsid w:val="100F2D66"/>
    <w:rsid w:val="10182972"/>
    <w:rsid w:val="10A4325A"/>
    <w:rsid w:val="10BA53FD"/>
    <w:rsid w:val="119C66B0"/>
    <w:rsid w:val="11C833BC"/>
    <w:rsid w:val="11F41303"/>
    <w:rsid w:val="12027425"/>
    <w:rsid w:val="12183611"/>
    <w:rsid w:val="123A6997"/>
    <w:rsid w:val="1253551F"/>
    <w:rsid w:val="12600F4E"/>
    <w:rsid w:val="126562F8"/>
    <w:rsid w:val="12932547"/>
    <w:rsid w:val="129A7E55"/>
    <w:rsid w:val="13267A75"/>
    <w:rsid w:val="132809FA"/>
    <w:rsid w:val="13411924"/>
    <w:rsid w:val="135A7CF4"/>
    <w:rsid w:val="13764711"/>
    <w:rsid w:val="13AF1F58"/>
    <w:rsid w:val="13B43E61"/>
    <w:rsid w:val="1446594F"/>
    <w:rsid w:val="144C30DB"/>
    <w:rsid w:val="14534EB8"/>
    <w:rsid w:val="145A54DA"/>
    <w:rsid w:val="14640782"/>
    <w:rsid w:val="14716B4C"/>
    <w:rsid w:val="14935A4E"/>
    <w:rsid w:val="14F447EE"/>
    <w:rsid w:val="15091B39"/>
    <w:rsid w:val="154148ED"/>
    <w:rsid w:val="1554390E"/>
    <w:rsid w:val="15911B9B"/>
    <w:rsid w:val="15A93017"/>
    <w:rsid w:val="15B67D06"/>
    <w:rsid w:val="15C570C4"/>
    <w:rsid w:val="16B71ED0"/>
    <w:rsid w:val="16E73D24"/>
    <w:rsid w:val="17026ACC"/>
    <w:rsid w:val="173B7F2B"/>
    <w:rsid w:val="173E0EAF"/>
    <w:rsid w:val="17507ED0"/>
    <w:rsid w:val="178B572B"/>
    <w:rsid w:val="17D313A3"/>
    <w:rsid w:val="17E13F3C"/>
    <w:rsid w:val="17E70043"/>
    <w:rsid w:val="17F6065E"/>
    <w:rsid w:val="1816484F"/>
    <w:rsid w:val="186114F6"/>
    <w:rsid w:val="18687698"/>
    <w:rsid w:val="187E764D"/>
    <w:rsid w:val="188127C0"/>
    <w:rsid w:val="189E6C78"/>
    <w:rsid w:val="18EC53FB"/>
    <w:rsid w:val="1908399E"/>
    <w:rsid w:val="1940737B"/>
    <w:rsid w:val="195F4AD3"/>
    <w:rsid w:val="19756550"/>
    <w:rsid w:val="19A4161E"/>
    <w:rsid w:val="19F13A9E"/>
    <w:rsid w:val="19F34C20"/>
    <w:rsid w:val="1AA646C4"/>
    <w:rsid w:val="1AC23FF4"/>
    <w:rsid w:val="1AF31ACB"/>
    <w:rsid w:val="1AF42245"/>
    <w:rsid w:val="1B033870"/>
    <w:rsid w:val="1B0F55F5"/>
    <w:rsid w:val="1B4E246F"/>
    <w:rsid w:val="1B6202FA"/>
    <w:rsid w:val="1BE76355"/>
    <w:rsid w:val="1C0F3C96"/>
    <w:rsid w:val="1C7B305B"/>
    <w:rsid w:val="1C7E55CF"/>
    <w:rsid w:val="1D083EAE"/>
    <w:rsid w:val="1D13269F"/>
    <w:rsid w:val="1D155742"/>
    <w:rsid w:val="1D1A544D"/>
    <w:rsid w:val="1D422D8E"/>
    <w:rsid w:val="1D962818"/>
    <w:rsid w:val="1DDD0A0E"/>
    <w:rsid w:val="1DF1234D"/>
    <w:rsid w:val="1E3D42AB"/>
    <w:rsid w:val="1E803A9B"/>
    <w:rsid w:val="1E946EB8"/>
    <w:rsid w:val="1F1C600E"/>
    <w:rsid w:val="1F512AEE"/>
    <w:rsid w:val="1FFA101A"/>
    <w:rsid w:val="201E47C1"/>
    <w:rsid w:val="203543E6"/>
    <w:rsid w:val="20820B27"/>
    <w:rsid w:val="20CF0D61"/>
    <w:rsid w:val="20D81670"/>
    <w:rsid w:val="20E52F05"/>
    <w:rsid w:val="21630695"/>
    <w:rsid w:val="217E1DFE"/>
    <w:rsid w:val="21C25CF4"/>
    <w:rsid w:val="22865EB4"/>
    <w:rsid w:val="228C7DBD"/>
    <w:rsid w:val="229E7CD7"/>
    <w:rsid w:val="22B77383"/>
    <w:rsid w:val="239F6981"/>
    <w:rsid w:val="23F334ED"/>
    <w:rsid w:val="23F7700F"/>
    <w:rsid w:val="24315EF0"/>
    <w:rsid w:val="2444710E"/>
    <w:rsid w:val="2457724C"/>
    <w:rsid w:val="24597C2C"/>
    <w:rsid w:val="24975894"/>
    <w:rsid w:val="249768BB"/>
    <w:rsid w:val="25402DF1"/>
    <w:rsid w:val="25666782"/>
    <w:rsid w:val="25731D7F"/>
    <w:rsid w:val="25805811"/>
    <w:rsid w:val="25CB5C91"/>
    <w:rsid w:val="26126405"/>
    <w:rsid w:val="26343436"/>
    <w:rsid w:val="2635403B"/>
    <w:rsid w:val="2647305C"/>
    <w:rsid w:val="26575875"/>
    <w:rsid w:val="26671392"/>
    <w:rsid w:val="266D7885"/>
    <w:rsid w:val="267C7EFC"/>
    <w:rsid w:val="26EB0D68"/>
    <w:rsid w:val="26F54479"/>
    <w:rsid w:val="26F9507E"/>
    <w:rsid w:val="26FE7307"/>
    <w:rsid w:val="272B72EA"/>
    <w:rsid w:val="273477E1"/>
    <w:rsid w:val="27912C8A"/>
    <w:rsid w:val="279377FB"/>
    <w:rsid w:val="27A27E15"/>
    <w:rsid w:val="27A5681B"/>
    <w:rsid w:val="27F7751F"/>
    <w:rsid w:val="27FF01AF"/>
    <w:rsid w:val="28357004"/>
    <w:rsid w:val="286655D5"/>
    <w:rsid w:val="28774D9B"/>
    <w:rsid w:val="28E26223"/>
    <w:rsid w:val="2903027F"/>
    <w:rsid w:val="29090661"/>
    <w:rsid w:val="2909082C"/>
    <w:rsid w:val="2925470E"/>
    <w:rsid w:val="293B2CFD"/>
    <w:rsid w:val="29707968"/>
    <w:rsid w:val="2A4B1F72"/>
    <w:rsid w:val="2A9A1CF1"/>
    <w:rsid w:val="2AC26E9A"/>
    <w:rsid w:val="2AD95059"/>
    <w:rsid w:val="2B656AA6"/>
    <w:rsid w:val="2B885CBB"/>
    <w:rsid w:val="2BAD4138"/>
    <w:rsid w:val="2BEF2623"/>
    <w:rsid w:val="2C0B44D1"/>
    <w:rsid w:val="2C71706F"/>
    <w:rsid w:val="2C88151C"/>
    <w:rsid w:val="2C8E14B8"/>
    <w:rsid w:val="2CC03981"/>
    <w:rsid w:val="2CCC0D0C"/>
    <w:rsid w:val="2CD33F1A"/>
    <w:rsid w:val="2D08461F"/>
    <w:rsid w:val="2D0A65F3"/>
    <w:rsid w:val="2D50322C"/>
    <w:rsid w:val="2DE64CDC"/>
    <w:rsid w:val="2E3D7BBE"/>
    <w:rsid w:val="2E720143"/>
    <w:rsid w:val="2E7D06D3"/>
    <w:rsid w:val="2F2965ED"/>
    <w:rsid w:val="2F49067E"/>
    <w:rsid w:val="2F5064AC"/>
    <w:rsid w:val="2FC105A1"/>
    <w:rsid w:val="2FCE4B7C"/>
    <w:rsid w:val="2FE15D9B"/>
    <w:rsid w:val="2FED7630"/>
    <w:rsid w:val="2FF93442"/>
    <w:rsid w:val="3012656A"/>
    <w:rsid w:val="301333D5"/>
    <w:rsid w:val="302C2998"/>
    <w:rsid w:val="30555D5A"/>
    <w:rsid w:val="30881A2C"/>
    <w:rsid w:val="30C90256"/>
    <w:rsid w:val="30C90297"/>
    <w:rsid w:val="30F13E3E"/>
    <w:rsid w:val="312D7FBC"/>
    <w:rsid w:val="313D5E6A"/>
    <w:rsid w:val="31784BB8"/>
    <w:rsid w:val="31A002FB"/>
    <w:rsid w:val="31EA555A"/>
    <w:rsid w:val="32545820"/>
    <w:rsid w:val="325775B1"/>
    <w:rsid w:val="326B5445"/>
    <w:rsid w:val="331623E5"/>
    <w:rsid w:val="33233CD9"/>
    <w:rsid w:val="332A7E02"/>
    <w:rsid w:val="33576347"/>
    <w:rsid w:val="335C27CF"/>
    <w:rsid w:val="3387547A"/>
    <w:rsid w:val="33BB606C"/>
    <w:rsid w:val="33F24DC0"/>
    <w:rsid w:val="34386CBA"/>
    <w:rsid w:val="343C56C0"/>
    <w:rsid w:val="345F6B7A"/>
    <w:rsid w:val="34623382"/>
    <w:rsid w:val="347C3F2B"/>
    <w:rsid w:val="34C3135F"/>
    <w:rsid w:val="34DA64C3"/>
    <w:rsid w:val="34E9325B"/>
    <w:rsid w:val="34FD577E"/>
    <w:rsid w:val="3507028C"/>
    <w:rsid w:val="355D6D9F"/>
    <w:rsid w:val="356252CE"/>
    <w:rsid w:val="35904CED"/>
    <w:rsid w:val="35B74BAD"/>
    <w:rsid w:val="363126E0"/>
    <w:rsid w:val="36B934D6"/>
    <w:rsid w:val="36C64D6A"/>
    <w:rsid w:val="36E27AE0"/>
    <w:rsid w:val="375201D1"/>
    <w:rsid w:val="37553354"/>
    <w:rsid w:val="376B32F9"/>
    <w:rsid w:val="3796266E"/>
    <w:rsid w:val="37F479DA"/>
    <w:rsid w:val="38356245"/>
    <w:rsid w:val="3888024E"/>
    <w:rsid w:val="38922D5C"/>
    <w:rsid w:val="389F75FE"/>
    <w:rsid w:val="38DE7B6B"/>
    <w:rsid w:val="38F26E0E"/>
    <w:rsid w:val="393E0C76"/>
    <w:rsid w:val="395B6028"/>
    <w:rsid w:val="395B69DF"/>
    <w:rsid w:val="398E557D"/>
    <w:rsid w:val="39931A05"/>
    <w:rsid w:val="399D7D96"/>
    <w:rsid w:val="39C159CC"/>
    <w:rsid w:val="39FE7C4D"/>
    <w:rsid w:val="3A4F1DB8"/>
    <w:rsid w:val="3A653F5C"/>
    <w:rsid w:val="3A740CF3"/>
    <w:rsid w:val="3A883217"/>
    <w:rsid w:val="3AA03A5A"/>
    <w:rsid w:val="3AD16E8E"/>
    <w:rsid w:val="3AD35F35"/>
    <w:rsid w:val="3AEA1FB6"/>
    <w:rsid w:val="3BAB3D7A"/>
    <w:rsid w:val="3BC52C1E"/>
    <w:rsid w:val="3BF82174"/>
    <w:rsid w:val="3C1C362D"/>
    <w:rsid w:val="3C370F86"/>
    <w:rsid w:val="3C682428"/>
    <w:rsid w:val="3C7E7E4E"/>
    <w:rsid w:val="3C92326C"/>
    <w:rsid w:val="3C985175"/>
    <w:rsid w:val="3C9E707E"/>
    <w:rsid w:val="3CAA4196"/>
    <w:rsid w:val="3CEC0482"/>
    <w:rsid w:val="3D2E671A"/>
    <w:rsid w:val="3D5E6AA3"/>
    <w:rsid w:val="3D623944"/>
    <w:rsid w:val="3D97091B"/>
    <w:rsid w:val="3DC009D9"/>
    <w:rsid w:val="3E754DC7"/>
    <w:rsid w:val="3E7E235F"/>
    <w:rsid w:val="3E8D7BAE"/>
    <w:rsid w:val="3EB035E6"/>
    <w:rsid w:val="3EE63AC0"/>
    <w:rsid w:val="3EF604D7"/>
    <w:rsid w:val="3F1A212B"/>
    <w:rsid w:val="3F2421CC"/>
    <w:rsid w:val="3F333BBF"/>
    <w:rsid w:val="3F7A66FA"/>
    <w:rsid w:val="3FA163F2"/>
    <w:rsid w:val="3FCC2AB9"/>
    <w:rsid w:val="3FD07382"/>
    <w:rsid w:val="3FD123A1"/>
    <w:rsid w:val="3FDD44B4"/>
    <w:rsid w:val="4000420D"/>
    <w:rsid w:val="4007741B"/>
    <w:rsid w:val="4044301E"/>
    <w:rsid w:val="40487E84"/>
    <w:rsid w:val="4060434A"/>
    <w:rsid w:val="40C21D4C"/>
    <w:rsid w:val="40C761D4"/>
    <w:rsid w:val="40E105F9"/>
    <w:rsid w:val="41191D5E"/>
    <w:rsid w:val="41523BBA"/>
    <w:rsid w:val="415D4149"/>
    <w:rsid w:val="41610951"/>
    <w:rsid w:val="416C4764"/>
    <w:rsid w:val="419D194B"/>
    <w:rsid w:val="41A90D45"/>
    <w:rsid w:val="41F149BD"/>
    <w:rsid w:val="42045BDC"/>
    <w:rsid w:val="425E05F7"/>
    <w:rsid w:val="42775BF1"/>
    <w:rsid w:val="428C6DBA"/>
    <w:rsid w:val="42925F14"/>
    <w:rsid w:val="42D617B7"/>
    <w:rsid w:val="42D72E33"/>
    <w:rsid w:val="42F332E6"/>
    <w:rsid w:val="42FD576C"/>
    <w:rsid w:val="43D775B2"/>
    <w:rsid w:val="43E03922"/>
    <w:rsid w:val="44092E2E"/>
    <w:rsid w:val="44C66A64"/>
    <w:rsid w:val="44C766E4"/>
    <w:rsid w:val="45053FCB"/>
    <w:rsid w:val="4542602E"/>
    <w:rsid w:val="45897AC1"/>
    <w:rsid w:val="45913BAE"/>
    <w:rsid w:val="45A01C4B"/>
    <w:rsid w:val="460615EF"/>
    <w:rsid w:val="462908AA"/>
    <w:rsid w:val="465D1FFE"/>
    <w:rsid w:val="4696565B"/>
    <w:rsid w:val="46EB2B66"/>
    <w:rsid w:val="4700701E"/>
    <w:rsid w:val="47012B0C"/>
    <w:rsid w:val="47395E52"/>
    <w:rsid w:val="474A0981"/>
    <w:rsid w:val="47DB5CF2"/>
    <w:rsid w:val="47E330FE"/>
    <w:rsid w:val="48274AEC"/>
    <w:rsid w:val="482D2279"/>
    <w:rsid w:val="485211B4"/>
    <w:rsid w:val="48683357"/>
    <w:rsid w:val="48A30128"/>
    <w:rsid w:val="48BF75E9"/>
    <w:rsid w:val="48F11FB7"/>
    <w:rsid w:val="49092712"/>
    <w:rsid w:val="49153475"/>
    <w:rsid w:val="493D4634"/>
    <w:rsid w:val="49620FF1"/>
    <w:rsid w:val="49892535"/>
    <w:rsid w:val="499F55DB"/>
    <w:rsid w:val="4A691BA3"/>
    <w:rsid w:val="4A9D13D0"/>
    <w:rsid w:val="4AC97AB3"/>
    <w:rsid w:val="4AE66BEE"/>
    <w:rsid w:val="4B400582"/>
    <w:rsid w:val="4B69064C"/>
    <w:rsid w:val="4B6C26CB"/>
    <w:rsid w:val="4BA4145D"/>
    <w:rsid w:val="4BAE5029"/>
    <w:rsid w:val="4BE72014"/>
    <w:rsid w:val="4C1D44E9"/>
    <w:rsid w:val="4C244078"/>
    <w:rsid w:val="4C34697C"/>
    <w:rsid w:val="4C352DFF"/>
    <w:rsid w:val="4C5B1FD3"/>
    <w:rsid w:val="4C6C5AF1"/>
    <w:rsid w:val="4D564194"/>
    <w:rsid w:val="4D922050"/>
    <w:rsid w:val="4D947802"/>
    <w:rsid w:val="4D983AE6"/>
    <w:rsid w:val="4DB76C38"/>
    <w:rsid w:val="4E2A6D4B"/>
    <w:rsid w:val="4F147FCE"/>
    <w:rsid w:val="4F334516"/>
    <w:rsid w:val="4F5476B7"/>
    <w:rsid w:val="4F691C56"/>
    <w:rsid w:val="4F832800"/>
    <w:rsid w:val="4F9C11AB"/>
    <w:rsid w:val="4FA01DB0"/>
    <w:rsid w:val="4FB542D4"/>
    <w:rsid w:val="4FB87457"/>
    <w:rsid w:val="4FD25E02"/>
    <w:rsid w:val="4FE72524"/>
    <w:rsid w:val="4FE948A1"/>
    <w:rsid w:val="508E3FB7"/>
    <w:rsid w:val="50A07754"/>
    <w:rsid w:val="50C30C0E"/>
    <w:rsid w:val="50CF4A20"/>
    <w:rsid w:val="51193B9B"/>
    <w:rsid w:val="51491880"/>
    <w:rsid w:val="51867D86"/>
    <w:rsid w:val="520812A5"/>
    <w:rsid w:val="52530420"/>
    <w:rsid w:val="52796FDA"/>
    <w:rsid w:val="52BD424C"/>
    <w:rsid w:val="52BF774F"/>
    <w:rsid w:val="52CE7D69"/>
    <w:rsid w:val="53013A3B"/>
    <w:rsid w:val="53113CD6"/>
    <w:rsid w:val="53175BDF"/>
    <w:rsid w:val="53681BE4"/>
    <w:rsid w:val="53A74DD7"/>
    <w:rsid w:val="53FD045B"/>
    <w:rsid w:val="546A5835"/>
    <w:rsid w:val="54B41185"/>
    <w:rsid w:val="54C11A58"/>
    <w:rsid w:val="552227BC"/>
    <w:rsid w:val="554F4585"/>
    <w:rsid w:val="560A61DE"/>
    <w:rsid w:val="567468E6"/>
    <w:rsid w:val="569A32A2"/>
    <w:rsid w:val="56BE7278"/>
    <w:rsid w:val="56C708EE"/>
    <w:rsid w:val="574A261B"/>
    <w:rsid w:val="57902535"/>
    <w:rsid w:val="57A25CD3"/>
    <w:rsid w:val="57B62775"/>
    <w:rsid w:val="57D74E5A"/>
    <w:rsid w:val="583120BF"/>
    <w:rsid w:val="58444866"/>
    <w:rsid w:val="58514B72"/>
    <w:rsid w:val="588056C1"/>
    <w:rsid w:val="588B3E1F"/>
    <w:rsid w:val="59103CAB"/>
    <w:rsid w:val="591D2FC1"/>
    <w:rsid w:val="59551BB4"/>
    <w:rsid w:val="595953A4"/>
    <w:rsid w:val="596646BA"/>
    <w:rsid w:val="597D53A6"/>
    <w:rsid w:val="59836C5C"/>
    <w:rsid w:val="59CE2DE5"/>
    <w:rsid w:val="5A012ABE"/>
    <w:rsid w:val="5A2D2A86"/>
    <w:rsid w:val="5A553251"/>
    <w:rsid w:val="5A6715C3"/>
    <w:rsid w:val="5A6A2C63"/>
    <w:rsid w:val="5AB20E59"/>
    <w:rsid w:val="5B813AB0"/>
    <w:rsid w:val="5BA57168"/>
    <w:rsid w:val="5BC86423"/>
    <w:rsid w:val="5BDB5443"/>
    <w:rsid w:val="5C083989"/>
    <w:rsid w:val="5CA75692"/>
    <w:rsid w:val="5CDC7BF0"/>
    <w:rsid w:val="5D3543FB"/>
    <w:rsid w:val="5D6C6AD3"/>
    <w:rsid w:val="5D903810"/>
    <w:rsid w:val="5DAD1ABB"/>
    <w:rsid w:val="5DB70170"/>
    <w:rsid w:val="5DBC6A5D"/>
    <w:rsid w:val="5DE91920"/>
    <w:rsid w:val="5DEA16F8"/>
    <w:rsid w:val="5E097C56"/>
    <w:rsid w:val="5E127261"/>
    <w:rsid w:val="5E604408"/>
    <w:rsid w:val="5E736001"/>
    <w:rsid w:val="5EAE43B2"/>
    <w:rsid w:val="5EF81ADD"/>
    <w:rsid w:val="5F110489"/>
    <w:rsid w:val="5F44415B"/>
    <w:rsid w:val="5F45023B"/>
    <w:rsid w:val="5F4905E3"/>
    <w:rsid w:val="5F5F4E16"/>
    <w:rsid w:val="5F796BB3"/>
    <w:rsid w:val="5F835CFD"/>
    <w:rsid w:val="5FCF62BD"/>
    <w:rsid w:val="601E0F84"/>
    <w:rsid w:val="602C6657"/>
    <w:rsid w:val="604152F7"/>
    <w:rsid w:val="607A6756"/>
    <w:rsid w:val="60AA14A4"/>
    <w:rsid w:val="60D47F4C"/>
    <w:rsid w:val="60D9092F"/>
    <w:rsid w:val="611D39E1"/>
    <w:rsid w:val="612D5E63"/>
    <w:rsid w:val="61644155"/>
    <w:rsid w:val="61AE54CE"/>
    <w:rsid w:val="61E16FA2"/>
    <w:rsid w:val="61E35D28"/>
    <w:rsid w:val="61E47F27"/>
    <w:rsid w:val="61E559A8"/>
    <w:rsid w:val="62194B7D"/>
    <w:rsid w:val="62464748"/>
    <w:rsid w:val="628D293E"/>
    <w:rsid w:val="62B23058"/>
    <w:rsid w:val="62B81204"/>
    <w:rsid w:val="62E27E4A"/>
    <w:rsid w:val="63282478"/>
    <w:rsid w:val="63616199"/>
    <w:rsid w:val="637B14FC"/>
    <w:rsid w:val="63AA1E11"/>
    <w:rsid w:val="63E36467"/>
    <w:rsid w:val="64187EC6"/>
    <w:rsid w:val="64263BFB"/>
    <w:rsid w:val="64430583"/>
    <w:rsid w:val="647A4D31"/>
    <w:rsid w:val="649C61C5"/>
    <w:rsid w:val="64A16B26"/>
    <w:rsid w:val="64A66831"/>
    <w:rsid w:val="64CA7CEA"/>
    <w:rsid w:val="64E25391"/>
    <w:rsid w:val="658D7A28"/>
    <w:rsid w:val="65BD55AA"/>
    <w:rsid w:val="65C31DD7"/>
    <w:rsid w:val="65D71553"/>
    <w:rsid w:val="65E663FE"/>
    <w:rsid w:val="65E826C0"/>
    <w:rsid w:val="6651686C"/>
    <w:rsid w:val="667633EF"/>
    <w:rsid w:val="667941AD"/>
    <w:rsid w:val="66C877B0"/>
    <w:rsid w:val="66E24AD6"/>
    <w:rsid w:val="66EC30E5"/>
    <w:rsid w:val="670B2706"/>
    <w:rsid w:val="67184FB0"/>
    <w:rsid w:val="671B0B79"/>
    <w:rsid w:val="67426AFB"/>
    <w:rsid w:val="675A129D"/>
    <w:rsid w:val="67631BAC"/>
    <w:rsid w:val="6775314C"/>
    <w:rsid w:val="67891DEC"/>
    <w:rsid w:val="67B251AF"/>
    <w:rsid w:val="67C11F46"/>
    <w:rsid w:val="67CB3B5A"/>
    <w:rsid w:val="67D50BE7"/>
    <w:rsid w:val="67FC0AA6"/>
    <w:rsid w:val="68182925"/>
    <w:rsid w:val="682E257A"/>
    <w:rsid w:val="6844251F"/>
    <w:rsid w:val="6883396D"/>
    <w:rsid w:val="68975CA6"/>
    <w:rsid w:val="68B22B53"/>
    <w:rsid w:val="68CA4CE6"/>
    <w:rsid w:val="691A127E"/>
    <w:rsid w:val="69837628"/>
    <w:rsid w:val="69A74365"/>
    <w:rsid w:val="69AF4AA6"/>
    <w:rsid w:val="69C53915"/>
    <w:rsid w:val="69CC32A0"/>
    <w:rsid w:val="69E51161"/>
    <w:rsid w:val="6A2C3919"/>
    <w:rsid w:val="6A3F35DF"/>
    <w:rsid w:val="6A9042E2"/>
    <w:rsid w:val="6ACB0C44"/>
    <w:rsid w:val="6B115B35"/>
    <w:rsid w:val="6B1B1CC8"/>
    <w:rsid w:val="6B3E5700"/>
    <w:rsid w:val="6B5C2732"/>
    <w:rsid w:val="6B81166C"/>
    <w:rsid w:val="6BA179A3"/>
    <w:rsid w:val="6BA63E2B"/>
    <w:rsid w:val="6BD5497A"/>
    <w:rsid w:val="6BE1298B"/>
    <w:rsid w:val="6BE31711"/>
    <w:rsid w:val="6BE656CD"/>
    <w:rsid w:val="6BEA109C"/>
    <w:rsid w:val="6BF5162B"/>
    <w:rsid w:val="6C065149"/>
    <w:rsid w:val="6C0C37CF"/>
    <w:rsid w:val="6C2B1078"/>
    <w:rsid w:val="6C9A68C2"/>
    <w:rsid w:val="6CA55F4C"/>
    <w:rsid w:val="6CB155E2"/>
    <w:rsid w:val="6CF959D6"/>
    <w:rsid w:val="6D1A178E"/>
    <w:rsid w:val="6D26779F"/>
    <w:rsid w:val="6D645085"/>
    <w:rsid w:val="6D7559B8"/>
    <w:rsid w:val="6D966B59"/>
    <w:rsid w:val="6DA325EB"/>
    <w:rsid w:val="6E09102E"/>
    <w:rsid w:val="6E3269D7"/>
    <w:rsid w:val="6E341EDA"/>
    <w:rsid w:val="6E685BD6"/>
    <w:rsid w:val="6E894E68"/>
    <w:rsid w:val="6F1A4757"/>
    <w:rsid w:val="6FE55124"/>
    <w:rsid w:val="6FE90419"/>
    <w:rsid w:val="70BF7C52"/>
    <w:rsid w:val="70ED20D3"/>
    <w:rsid w:val="712F05BE"/>
    <w:rsid w:val="716A2D22"/>
    <w:rsid w:val="71A51882"/>
    <w:rsid w:val="71D2144C"/>
    <w:rsid w:val="71DF4EDF"/>
    <w:rsid w:val="71FD4113"/>
    <w:rsid w:val="71FE68EF"/>
    <w:rsid w:val="720F3F98"/>
    <w:rsid w:val="72335082"/>
    <w:rsid w:val="729D1E1A"/>
    <w:rsid w:val="730A17AB"/>
    <w:rsid w:val="7351733F"/>
    <w:rsid w:val="73643DE1"/>
    <w:rsid w:val="73B415E2"/>
    <w:rsid w:val="73BF36C6"/>
    <w:rsid w:val="73D93DA0"/>
    <w:rsid w:val="73DA5F9E"/>
    <w:rsid w:val="73DD27A6"/>
    <w:rsid w:val="743A72BC"/>
    <w:rsid w:val="744246C9"/>
    <w:rsid w:val="74543F2A"/>
    <w:rsid w:val="74F579F0"/>
    <w:rsid w:val="759F5ABB"/>
    <w:rsid w:val="75CF09D8"/>
    <w:rsid w:val="75D812E7"/>
    <w:rsid w:val="75F01481"/>
    <w:rsid w:val="763E0C8B"/>
    <w:rsid w:val="76764668"/>
    <w:rsid w:val="76924F6C"/>
    <w:rsid w:val="7694749C"/>
    <w:rsid w:val="77AE0576"/>
    <w:rsid w:val="77B34070"/>
    <w:rsid w:val="77FB2266"/>
    <w:rsid w:val="78267DF7"/>
    <w:rsid w:val="78354EAD"/>
    <w:rsid w:val="790B20A3"/>
    <w:rsid w:val="791529B3"/>
    <w:rsid w:val="792F6DE0"/>
    <w:rsid w:val="79304861"/>
    <w:rsid w:val="794178F0"/>
    <w:rsid w:val="795D1EAD"/>
    <w:rsid w:val="79BC1EC7"/>
    <w:rsid w:val="7A087D8A"/>
    <w:rsid w:val="7A2E0F01"/>
    <w:rsid w:val="7A5D61CD"/>
    <w:rsid w:val="7A7D3E44"/>
    <w:rsid w:val="7A843E8E"/>
    <w:rsid w:val="7A8A30C9"/>
    <w:rsid w:val="7AA80BCB"/>
    <w:rsid w:val="7AB76D8A"/>
    <w:rsid w:val="7AFB0655"/>
    <w:rsid w:val="7B8627B7"/>
    <w:rsid w:val="7BD712BD"/>
    <w:rsid w:val="7C4363ED"/>
    <w:rsid w:val="7DF106E3"/>
    <w:rsid w:val="7E1717EC"/>
    <w:rsid w:val="7E246903"/>
    <w:rsid w:val="7E2B677B"/>
    <w:rsid w:val="7E4029B0"/>
    <w:rsid w:val="7E7056FE"/>
    <w:rsid w:val="7E77353C"/>
    <w:rsid w:val="7EB16167"/>
    <w:rsid w:val="7ED67C69"/>
    <w:rsid w:val="7F074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line="288" w:lineRule="auto"/>
      <w:jc w:val="both"/>
    </w:pPr>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120" w:line="288" w:lineRule="auto"/>
      <w:jc w:val="both"/>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120" w:line="288" w:lineRule="auto"/>
      <w:jc w:val="both"/>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0"/>
    <w:pPr>
      <w:spacing w:before="120" w:line="288" w:lineRule="auto"/>
      <w:jc w:val="both"/>
      <w:outlineLvl w:val="3"/>
    </w:pPr>
    <w:rPr>
      <w:rFonts w:hint="eastAsia" w:ascii="SimSun" w:hAnsi="SimSun" w:eastAsia="SimSun" w:cs="Times New Roman"/>
      <w:b/>
      <w:bCs/>
      <w:sz w:val="24"/>
      <w:szCs w:val="24"/>
      <w:lang w:val="en-US" w:eastAsia="zh-CN" w:bidi="ar-SA"/>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rPr>
  </w:style>
  <w:style w:type="paragraph" w:styleId="8">
    <w:name w:val="heading 7"/>
    <w:basedOn w:val="1"/>
    <w:next w:val="1"/>
    <w:semiHidden/>
    <w:unhideWhenUsed/>
    <w:qFormat/>
    <w:uiPriority w:val="0"/>
    <w:pPr>
      <w:keepNext/>
      <w:keepLines/>
      <w:spacing w:before="240" w:after="64" w:line="320" w:lineRule="auto"/>
      <w:outlineLvl w:val="6"/>
    </w:pPr>
    <w:rPr>
      <w:b/>
      <w:bCs/>
    </w:rPr>
  </w:style>
  <w:style w:type="paragraph" w:styleId="9">
    <w:name w:val="heading 8"/>
    <w:basedOn w:val="1"/>
    <w:next w:val="1"/>
    <w:semiHidden/>
    <w:unhideWhenUsed/>
    <w:qFormat/>
    <w:uiPriority w:val="0"/>
    <w:pPr>
      <w:keepNext/>
      <w:keepLines/>
      <w:spacing w:before="240" w:after="64" w:line="320" w:lineRule="auto"/>
      <w:outlineLvl w:val="7"/>
    </w:p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b/>
      <w:sz w:val="2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line="288"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rPr>
  </w:style>
  <w:style w:type="paragraph" w:styleId="85">
    <w:name w:val="Normal (Web)"/>
    <w:qFormat/>
    <w:uiPriority w:val="0"/>
    <w:pPr>
      <w:spacing w:before="120" w:line="288" w:lineRule="auto"/>
      <w:jc w:val="both"/>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rPr>
      <w:rFonts w:ascii="Arial" w:hAnsi="Arial" w:cs="Arial"/>
    </w:rPr>
  </w:style>
  <w:style w:type="paragraph" w:styleId="142">
    <w:name w:val="toc 1"/>
    <w:basedOn w:val="1"/>
    <w:next w:val="1"/>
    <w:qFormat/>
    <w:uiPriority w:val="0"/>
    <w:pPr>
      <w:spacing w:before="240" w:after="240"/>
    </w:pPr>
    <w:rPr>
      <w:b/>
      <w:sz w:val="30"/>
    </w:rPr>
  </w:style>
  <w:style w:type="paragraph" w:styleId="143">
    <w:name w:val="toc 2"/>
    <w:basedOn w:val="1"/>
    <w:next w:val="1"/>
    <w:qFormat/>
    <w:uiPriority w:val="0"/>
    <w:pPr>
      <w:ind w:left="420" w:leftChars="200"/>
    </w:pPr>
    <w:rPr>
      <w:sz w:val="28"/>
    </w:rPr>
  </w:style>
  <w:style w:type="paragraph" w:styleId="144">
    <w:name w:val="toc 3"/>
    <w:basedOn w:val="1"/>
    <w:next w:val="1"/>
    <w:qFormat/>
    <w:uiPriority w:val="0"/>
    <w:rPr>
      <w:b/>
      <w:sz w:val="28"/>
    </w:r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 w:type="paragraph" w:customStyle="1" w:styleId="250">
    <w:name w:val="WPSOffice手动目录 1"/>
    <w:qFormat/>
    <w:uiPriority w:val="0"/>
    <w:pPr>
      <w:spacing w:before="120" w:line="288" w:lineRule="auto"/>
      <w:jc w:val="both"/>
    </w:pPr>
    <w:rPr>
      <w:rFonts w:ascii="Times New Roman" w:hAnsi="Times New Roman" w:eastAsia="SimSun" w:cs="Times New Roman"/>
      <w:lang w:val="zh-CN" w:eastAsia="en-US" w:bidi="ar-SA"/>
    </w:rPr>
  </w:style>
  <w:style w:type="paragraph" w:customStyle="1" w:styleId="251">
    <w:name w:val="WPSOffice手动目录 2"/>
    <w:qFormat/>
    <w:uiPriority w:val="0"/>
    <w:pPr>
      <w:spacing w:before="120" w:line="288" w:lineRule="auto"/>
      <w:jc w:val="both"/>
    </w:pPr>
    <w:rPr>
      <w:rFonts w:ascii="Times New Roman" w:hAnsi="Times New Roman" w:eastAsia="SimSun" w:cs="Times New Roman"/>
      <w:lang w:val="zh-CN" w:eastAsia="en-US" w:bidi="ar-SA"/>
    </w:rPr>
  </w:style>
  <w:style w:type="paragraph" w:customStyle="1" w:styleId="252">
    <w:name w:val="WPSOffice手动目录 3"/>
    <w:qFormat/>
    <w:uiPriority w:val="0"/>
    <w:pPr>
      <w:ind w:left="400" w:leftChars="400"/>
    </w:pPr>
    <w:rPr>
      <w:rFonts w:ascii="Times New Roman" w:hAnsi="Times New Roman" w:eastAsia="SimSun" w:cs="Times New Roman"/>
      <w:lang w:val="zh-CN" w:eastAsia="en-US" w:bidi="ar-SA"/>
    </w:rPr>
  </w:style>
  <w:style w:type="character" w:customStyle="1" w:styleId="253">
    <w:name w:val="Unresolved Mention"/>
    <w:basedOn w:val="11"/>
    <w:semiHidden/>
    <w:unhideWhenUsed/>
    <w:qFormat/>
    <w:uiPriority w:val="99"/>
    <w:rPr>
      <w:color w:val="605E5C"/>
      <w:shd w:val="clear" w:color="auto" w:fill="E1DFDD"/>
    </w:rPr>
  </w:style>
  <w:style w:type="character" w:customStyle="1" w:styleId="254">
    <w:name w:val="font31"/>
    <w:qFormat/>
    <w:uiPriority w:val="0"/>
    <w:rPr>
      <w:rFonts w:hint="default" w:ascii="Times New Roman" w:hAnsi="Times New Roman" w:cs="Times New Roman"/>
      <w:color w:val="000000"/>
      <w:sz w:val="24"/>
      <w:szCs w:val="24"/>
      <w:u w:val="none"/>
    </w:rPr>
  </w:style>
  <w:style w:type="character" w:customStyle="1" w:styleId="255">
    <w:name w:val="10"/>
    <w:qFormat/>
    <w:uiPriority w:val="0"/>
    <w:rPr>
      <w:rFonts w:hint="eastAsia" w:ascii="SimSun" w:hAnsi="SimSun" w:eastAsia="SimSun" w:cs="SimSun"/>
    </w:rPr>
  </w:style>
  <w:style w:type="character" w:customStyle="1" w:styleId="256">
    <w:name w:val="15"/>
    <w:qFormat/>
    <w:uiPriority w:val="0"/>
    <w:rPr>
      <w:rFonts w:hint="eastAsia" w:ascii="SimSun" w:hAnsi="SimSun" w:eastAsia="SimSun" w:cs="SimSun"/>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Kingsoft\WPS%20Office\12.2.0.20326\office6\&#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C:\Users\Admin\AppData\Local\Kingsoft\WPS Office\12.2.0.20326\office6\秋日夕阳西下.wpt</Template>
  <Pages>57</Pages>
  <Words>2192</Words>
  <Characters>12499</Characters>
  <Lines>1</Lines>
  <Paragraphs>1</Paragraphs>
  <TotalTime>71</TotalTime>
  <ScaleCrop>false</ScaleCrop>
  <LinksUpToDate>false</LinksUpToDate>
  <CharactersWithSpaces>14662</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2024-10-29T08:23:00Z</dcterms:created>
  <dc:creator>30_Phước Tài_12A5</dc:creator>
  <cp:lastModifiedBy>Chiến Tạ văn</cp:lastModifiedBy>
  <dcterms:modified xsi:type="dcterms:W3CDTF">2025-06-23T01:31:12Z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4DEC4136E76B4322B71EAA4FC08F71A1_13</vt:lpwstr>
  </property>
</Properties>
</file>